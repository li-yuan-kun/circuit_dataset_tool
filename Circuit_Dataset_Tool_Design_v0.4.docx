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DDA9">
      <w:pPr>
        <w:jc w:val="center"/>
      </w:pPr>
      <w:r>
        <w:rPr>
          <w:rFonts w:ascii="Calibri" w:hAnsi="Calibri" w:eastAsia="微软雅黑"/>
          <w:b/>
          <w:sz w:val="40"/>
        </w:rPr>
        <w:t>Circuit Dataset Tool 设计文档</w:t>
      </w:r>
    </w:p>
    <w:p w14:paraId="121BE5B5">
      <w:pPr>
        <w:jc w:val="center"/>
      </w:pPr>
      <w:r>
        <w:rPr>
          <w:rFonts w:ascii="Calibri" w:hAnsi="Calibri" w:eastAsia="微软雅黑"/>
          <w:sz w:val="24"/>
        </w:rPr>
        <w:t>版本：v0.</w:t>
      </w:r>
      <w:r>
        <w:rPr>
          <w:rFonts w:hint="eastAsia" w:ascii="Calibri" w:hAnsi="Calibri" w:eastAsia="微软雅黑"/>
          <w:sz w:val="24"/>
          <w:lang w:val="en-US" w:eastAsia="zh-CN"/>
        </w:rPr>
        <w:t>4</w:t>
      </w:r>
      <w:r>
        <w:rPr>
          <w:rFonts w:ascii="Calibri" w:hAnsi="Calibri" w:eastAsia="微软雅黑"/>
          <w:sz w:val="24"/>
        </w:rPr>
        <w:t>（完整实现接口版）    日期：2026-02-12</w:t>
      </w:r>
    </w:p>
    <w:p w14:paraId="163AEF43"/>
    <w:p w14:paraId="64C6181C"/>
    <w:p w14:paraId="6E7C3F74">
      <w:pPr>
        <w:pStyle w:val="3"/>
      </w:pPr>
      <w:r>
        <w:t>0. 版本变更摘要</w:t>
      </w:r>
    </w:p>
    <w:p w14:paraId="0AC1AB4D">
      <w:r>
        <w:t>本版本在 v0.2 的基础上补齐所有接口与被省略内容，确保文档可直接作为开发对照表。</w:t>
      </w:r>
    </w:p>
    <w:p w14:paraId="07A9508F">
      <w:pPr>
        <w:pStyle w:val="16"/>
      </w:pPr>
      <w:r>
        <w:t>固化总体架构、端到端工作流与职责边界。</w:t>
      </w:r>
    </w:p>
    <w:p w14:paraId="08C4D5DA">
      <w:pPr>
        <w:pStyle w:val="16"/>
      </w:pPr>
      <w:r>
        <w:t>细化数据协议（Scene/Label/Vocab/Manifest）与字段约束。</w:t>
      </w:r>
    </w:p>
    <w:p w14:paraId="529A3CDF">
      <w:pPr>
        <w:pStyle w:val="16"/>
      </w:pPr>
      <w:r>
        <w:t>给出可复现策略（seed 派生）与 hash/审计要求。</w:t>
      </w:r>
    </w:p>
    <w:p w14:paraId="0D7D92A7">
      <w:pPr>
        <w:pStyle w:val="16"/>
      </w:pPr>
      <w:r>
        <w:t>完整列出后端 HTTP API 契约与每个文件的对外接口（函数/类/方法）。</w:t>
      </w:r>
    </w:p>
    <w:p w14:paraId="14BD1BA3">
      <w:pPr>
        <w:pStyle w:val="16"/>
      </w:pPr>
      <w:r>
        <w:t>补齐 backend/app/api/schemas/ 下全部 Pydantic 模型定义（common/scene/label/requests）。</w:t>
      </w:r>
    </w:p>
    <w:p w14:paraId="19B0985C">
      <w:pPr>
        <w:pStyle w:val="3"/>
      </w:pPr>
      <w:r>
        <w:t>1. 概述</w:t>
      </w:r>
    </w:p>
    <w:p w14:paraId="3B1ED1E2">
      <w:r>
        <w:t>本工具用于交互式构建电路图样本，并自动生成用于训练/评测的数据集。前端以网页形式提供可视化编辑能力；后端为无头服务，仅负责算法计算、校验与数据集落盘（不承担 UI 渲染）。</w:t>
      </w:r>
    </w:p>
    <w:p w14:paraId="793F22FF">
      <w:pPr>
        <w:pStyle w:val="4"/>
      </w:pPr>
      <w:r>
        <w:t>1.1 目标</w:t>
      </w:r>
    </w:p>
    <w:p w14:paraId="3BA82858">
      <w:pPr>
        <w:pStyle w:val="16"/>
      </w:pPr>
      <w:r>
        <w:t>支持以拖拽与连线方式组合电路元器件，构建可复现的电路图场景。</w:t>
      </w:r>
    </w:p>
    <w:p w14:paraId="149DD3F0">
      <w:pPr>
        <w:pStyle w:val="16"/>
      </w:pPr>
      <w:r>
        <w:t>支持手动/自动生成不规则遮挡（mask），并基于遮挡率规则生成器件计数标签。</w:t>
      </w:r>
    </w:p>
    <w:p w14:paraId="1F5582A0">
      <w:pPr>
        <w:pStyle w:val="16"/>
      </w:pPr>
      <w:r>
        <w:t>支持在保持连接关系不变的前提下随机打乱器件布局（shuffle）。</w:t>
      </w:r>
    </w:p>
    <w:p w14:paraId="407D1514">
      <w:pPr>
        <w:pStyle w:val="16"/>
      </w:pPr>
      <w:r>
        <w:t>支持导出 image/mask/scene/label 等文件，并按统一目录结构组织为数据集。</w:t>
      </w:r>
    </w:p>
    <w:p w14:paraId="56A1AFCF">
      <w:pPr>
        <w:pStyle w:val="16"/>
      </w:pPr>
      <w:r>
        <w:t>保证可复现性：相同 scene.json + 随机种子可复现生成结果。</w:t>
      </w:r>
    </w:p>
    <w:p w14:paraId="38F72E37">
      <w:pPr>
        <w:pStyle w:val="3"/>
      </w:pPr>
      <w:r>
        <w:t>2. 需求汇总（功能需求）</w:t>
      </w:r>
    </w:p>
    <w:p w14:paraId="54E8B041">
      <w:pPr>
        <w:pStyle w:val="4"/>
      </w:pPr>
      <w:r>
        <w:t>2.1 电路构建与编辑</w:t>
      </w:r>
    </w:p>
    <w:p w14:paraId="132F0F86">
      <w:pPr>
        <w:pStyle w:val="16"/>
      </w:pPr>
      <w:r>
        <w:t>可随意组合电路元器件形成电路图（拖拽放置，旋转/缩放可选）。</w:t>
      </w:r>
    </w:p>
    <w:p w14:paraId="271FE676">
      <w:pPr>
        <w:pStyle w:val="16"/>
      </w:pPr>
      <w:r>
        <w:t>通过引脚（pin）拖拽连接生成连线；连接关系以可重建的拓扑结构（netlist）保存。</w:t>
      </w:r>
    </w:p>
    <w:p w14:paraId="3B2922DB">
      <w:pPr>
        <w:pStyle w:val="16"/>
      </w:pPr>
      <w:r>
        <w:t>支持选择、移动、删除器件与连线；支持保存与加载工程文件。</w:t>
      </w:r>
    </w:p>
    <w:p w14:paraId="3F94FE6D">
      <w:pPr>
        <w:pStyle w:val="4"/>
      </w:pPr>
      <w:r>
        <w:t>2.2 遮挡（Mask）编辑与生成</w:t>
      </w:r>
    </w:p>
    <w:p w14:paraId="4148E520">
      <w:pPr>
        <w:pStyle w:val="16"/>
      </w:pPr>
      <w:r>
        <w:t>支持手动添加不规则 mask（画笔/套索/橡皮擦），遮蔽器件符号。</w:t>
      </w:r>
    </w:p>
    <w:p w14:paraId="2E8F1544">
      <w:pPr>
        <w:pStyle w:val="16"/>
      </w:pPr>
      <w:r>
        <w:t>支持自动生成不规则 mask（如噪声团、随机笔触），可配置遮挡比例、斑块尺度、笔触数量等参数。</w:t>
      </w:r>
    </w:p>
    <w:p w14:paraId="5B9B168F">
      <w:pPr>
        <w:pStyle w:val="16"/>
      </w:pPr>
      <w:r>
        <w:t>mask 与导出图像分辨率对齐，能够导出为二值 mask.png（0/255）。</w:t>
      </w:r>
    </w:p>
    <w:p w14:paraId="2478B016">
      <w:pPr>
        <w:pStyle w:val="4"/>
      </w:pPr>
      <w:r>
        <w:t>2.3 标签（Label）生成与计数规则</w:t>
      </w:r>
    </w:p>
    <w:p w14:paraId="6D635B1C">
      <w:pPr>
        <w:pStyle w:val="16"/>
      </w:pPr>
      <w:r>
        <w:t>自动生成每类器件计数（counts_all）。</w:t>
      </w:r>
    </w:p>
    <w:p w14:paraId="4799DBD4">
      <w:pPr>
        <w:pStyle w:val="16"/>
      </w:pPr>
      <w:r>
        <w:t>遮挡计数规则：若某器件被遮挡超过阈值（默认 0.9，可配置），该器件不计入可见计数（counts_visible）。</w:t>
      </w:r>
    </w:p>
    <w:p w14:paraId="589C9B57">
      <w:pPr>
        <w:pStyle w:val="16"/>
      </w:pPr>
      <w:r>
        <w:t>label 最后一项为电路图功能（由人工选择/输入，例如 ADC、DAC、ComparatorChain 等）。</w:t>
      </w:r>
    </w:p>
    <w:p w14:paraId="21C1400A">
      <w:pPr>
        <w:pStyle w:val="16"/>
      </w:pPr>
      <w:r>
        <w:t>建议同时保存 counts_all（不考虑遮挡）与 counts_visible（考虑遮挡）。</w:t>
      </w:r>
    </w:p>
    <w:p w14:paraId="7B32901B">
      <w:pPr>
        <w:pStyle w:val="4"/>
      </w:pPr>
      <w:r>
        <w:t>2.4 拓扑保持的随机扰动（Shuffle）</w:t>
      </w:r>
    </w:p>
    <w:p w14:paraId="28FDF7F1">
      <w:pPr>
        <w:pStyle w:val="16"/>
      </w:pPr>
      <w:r>
        <w:t>在保持连接关系不变的前提下，随机打乱器件的空间排布。</w:t>
      </w:r>
    </w:p>
    <w:p w14:paraId="222CF5A2">
      <w:pPr>
        <w:pStyle w:val="16"/>
      </w:pPr>
      <w:r>
        <w:t>打乱后重算连线路径（v0.3：直线/两段折线；后续可升级正交布线与避障）。</w:t>
      </w:r>
    </w:p>
    <w:p w14:paraId="4BA1E536">
      <w:pPr>
        <w:pStyle w:val="16"/>
      </w:pPr>
      <w:r>
        <w:t>输出新的 scene.json，确保 netlist 端点集合保持一致。</w:t>
      </w:r>
    </w:p>
    <w:p w14:paraId="6E1D7057">
      <w:pPr>
        <w:pStyle w:val="3"/>
      </w:pPr>
      <w:r>
        <w:t>3. 非功能需求</w:t>
      </w:r>
    </w:p>
    <w:p w14:paraId="05B25932">
      <w:pPr>
        <w:pStyle w:val="16"/>
      </w:pPr>
      <w:r>
        <w:t>前端为纯网页静态资源，可通过 Nginx/本地静态服务器运行；不依赖后端渲染 UI。</w:t>
      </w:r>
    </w:p>
    <w:p w14:paraId="7A04615E">
      <w:pPr>
        <w:pStyle w:val="16"/>
      </w:pPr>
      <w:r>
        <w:t>可复现：scene.json 记录随机种子与关键参数，支持复现导出结果。</w:t>
      </w:r>
    </w:p>
    <w:p w14:paraId="45EDB8A6">
      <w:pPr>
        <w:pStyle w:val="16"/>
      </w:pPr>
      <w:r>
        <w:t>可扩展：器件词表、mask 生成策略、shuffle/布线策略、存储后端可插拔。</w:t>
      </w:r>
    </w:p>
    <w:p w14:paraId="62825DB1">
      <w:pPr>
        <w:pStyle w:val="16"/>
      </w:pPr>
      <w:r>
        <w:t>可批处理（建议）：长任务异步化，支持进度查询与结果下载/落盘。</w:t>
      </w:r>
    </w:p>
    <w:p w14:paraId="07F700D3">
      <w:pPr>
        <w:pStyle w:val="16"/>
      </w:pPr>
      <w:r>
        <w:t>数据可追溯：输出包含版本信息、参数与统计（hash、manifest），便于审计与数据清洗。</w:t>
      </w:r>
    </w:p>
    <w:p w14:paraId="51CDE003">
      <w:pPr>
        <w:pStyle w:val="3"/>
      </w:pPr>
      <w:r>
        <w:t>4. 总体架构</w:t>
      </w:r>
    </w:p>
    <w:p w14:paraId="03E486AC">
      <w:pPr>
        <w:pStyle w:val="4"/>
      </w:pPr>
      <w:r>
        <w:t>4.1 前端（网页端）职责</w:t>
      </w:r>
    </w:p>
    <w:p w14:paraId="73EF5C43">
      <w:pPr>
        <w:pStyle w:val="16"/>
      </w:pPr>
      <w:r>
        <w:t>电路图编辑：器件拖拽、引脚连线、选择编辑。</w:t>
      </w:r>
    </w:p>
    <w:p w14:paraId="437EE816">
      <w:pPr>
        <w:pStyle w:val="16"/>
      </w:pPr>
      <w:r>
        <w:t>mask 编辑：画笔/套索/擦除，并以半透明叠加显示。</w:t>
      </w:r>
    </w:p>
    <w:p w14:paraId="07262EEA">
      <w:pPr>
        <w:pStyle w:val="16"/>
      </w:pPr>
      <w:r>
        <w:t>功能标签输入：下拉选择 + 自定义文本。</w:t>
      </w:r>
    </w:p>
    <w:p w14:paraId="24A26397">
      <w:pPr>
        <w:pStyle w:val="16"/>
      </w:pPr>
      <w:r>
        <w:t>导出：生成 image.png、mask.png、scene.json（推荐由前端完成，以满足无头后端约束）。</w:t>
      </w:r>
    </w:p>
    <w:p w14:paraId="17FCEDAF">
      <w:pPr>
        <w:pStyle w:val="16"/>
      </w:pPr>
      <w:r>
        <w:t>通过 API 调用后端：随机 mask 生成、遮挡率统计与 label 生成、shuffle 等。</w:t>
      </w:r>
    </w:p>
    <w:p w14:paraId="76938BD8">
      <w:pPr>
        <w:pStyle w:val="4"/>
      </w:pPr>
      <w:r>
        <w:t>4.2 后端（FastAPI，无头）职责</w:t>
      </w:r>
    </w:p>
    <w:p w14:paraId="7FD53188">
      <w:pPr>
        <w:pStyle w:val="16"/>
      </w:pPr>
      <w:r>
        <w:t>核心算法：不规则 mask 生成、遮挡率计算、计数规则执行、shuffle 与拓扑验证。</w:t>
      </w:r>
    </w:p>
    <w:p w14:paraId="07A0CDD8">
      <w:pPr>
        <w:pStyle w:val="16"/>
      </w:pPr>
      <w:r>
        <w:t>数据落盘：统一组织样本目录结构，维护 manifest（索引与统计）。</w:t>
      </w:r>
    </w:p>
    <w:p w14:paraId="1EF57D4C">
      <w:pPr>
        <w:pStyle w:val="16"/>
      </w:pPr>
      <w:r>
        <w:t>批处理（可选）：job 队列执行批量生成/批量扰动，提供进度查询接口。</w:t>
      </w:r>
    </w:p>
    <w:p w14:paraId="34F9CFC5">
      <w:pPr>
        <w:pStyle w:val="4"/>
      </w:pPr>
      <w:r>
        <w:t>4.3 端到端工作流（建议）</w:t>
      </w:r>
    </w:p>
    <w:p w14:paraId="5D32B542">
      <w:pPr>
        <w:pStyle w:val="16"/>
      </w:pPr>
      <w:r>
        <w:t>步骤1：前端绘制电路（nodes + nets），保存为 scene.json。</w:t>
      </w:r>
    </w:p>
    <w:p w14:paraId="16BBC9E0">
      <w:pPr>
        <w:pStyle w:val="16"/>
      </w:pPr>
      <w:r>
        <w:t>步骤2：前端手绘或请求后端生成 mask，得到 mask.png。</w:t>
      </w:r>
    </w:p>
    <w:p w14:paraId="21D55F19">
      <w:pPr>
        <w:pStyle w:val="16"/>
      </w:pPr>
      <w:r>
        <w:t>步骤3：前端（或后端）调用 /label/compute 计算遮挡率与 counts_visible，生成 label.json。</w:t>
      </w:r>
    </w:p>
    <w:p w14:paraId="3B37D2A7">
      <w:pPr>
        <w:pStyle w:val="16"/>
      </w:pPr>
      <w:r>
        <w:t>步骤4：可选调用 /topology/shuffle 生成打乱布局的新 scene，并重复步骤2-3。</w:t>
      </w:r>
    </w:p>
    <w:p w14:paraId="44FF2B37">
      <w:pPr>
        <w:pStyle w:val="16"/>
      </w:pPr>
      <w:r>
        <w:t>步骤5：调用 /dataset/save（或前端本地打包）导出为数据集样本目录并更新 manifest。</w:t>
      </w:r>
    </w:p>
    <w:p w14:paraId="001E2489">
      <w:pPr>
        <w:pStyle w:val="3"/>
      </w:pPr>
      <w:r>
        <w:t>5. 数据协议与文件格式（建议）</w:t>
      </w:r>
    </w:p>
    <w:p w14:paraId="5E5E9F2D">
      <w:pPr>
        <w:pStyle w:val="4"/>
      </w:pPr>
      <w:r>
        <w:t>5.1 器件词表 vocab.json</w:t>
      </w:r>
    </w:p>
    <w:p w14:paraId="5E029CA8">
      <w:r>
        <w:t>用于统一器件类型、默认尺寸、引脚定义与渲染资源索引，避免前后端各自维护导致不一致。</w:t>
      </w:r>
    </w:p>
    <w:p w14:paraId="76B16575">
      <w:pPr>
        <w:pStyle w:val="16"/>
      </w:pPr>
      <w:r>
        <w:t>type：器件类别（如 R/C/AND/OR/NOT/Comparator 等）。</w:t>
      </w:r>
    </w:p>
    <w:p w14:paraId="7454FD72">
      <w:pPr>
        <w:pStyle w:val="16"/>
      </w:pPr>
      <w:r>
        <w:t>pins：引脚列表（名称 + 相对坐标）。</w:t>
      </w:r>
    </w:p>
    <w:p w14:paraId="1D5B2993">
      <w:pPr>
        <w:pStyle w:val="16"/>
      </w:pPr>
      <w:r>
        <w:t>size：默认尺寸（用于布局、碰撞检测、渲染缩放）。</w:t>
      </w:r>
    </w:p>
    <w:p w14:paraId="5B66D948">
      <w:pPr>
        <w:pStyle w:val="16"/>
      </w:pPr>
      <w:r>
        <w:t>asset：前端渲染资源（SVG 模板或路径）。</w:t>
      </w:r>
    </w:p>
    <w:p w14:paraId="156ACFB6">
      <w:pPr>
        <w:pStyle w:val="16"/>
      </w:pPr>
      <w:r>
        <w:t>footprint：遮挡率计算所需占据区域定义（建议 raster 模板）。</w:t>
      </w:r>
    </w:p>
    <w:p w14:paraId="3D2EBE2F">
      <w:pPr>
        <w:pStyle w:val="4"/>
      </w:pPr>
      <w:r>
        <w:t>5.2 scene.json（工程文件）</w:t>
      </w:r>
    </w:p>
    <w:p w14:paraId="777041F6">
      <w:r>
        <w:t>scene.json 由 nodes、nets、mask 引用与 meta 组成。meta 中包含随机种子 seed、分辨率、版本号、时间戳与参数。</w:t>
      </w:r>
    </w:p>
    <w:p w14:paraId="4B924166">
      <w:pPr>
        <w:pStyle w:val="137"/>
      </w:pPr>
      <w:r>
        <w:rPr>
          <w:rFonts w:ascii="Consolas" w:hAnsi="Consolas" w:eastAsia="Consolas"/>
          <w:sz w:val="20"/>
        </w:rPr>
        <w:t>{</w:t>
      </w:r>
    </w:p>
    <w:p w14:paraId="4DC8BFCC">
      <w:pPr>
        <w:pStyle w:val="137"/>
      </w:pPr>
      <w:r>
        <w:rPr>
          <w:rFonts w:ascii="Consolas" w:hAnsi="Consolas" w:eastAsia="Consolas"/>
          <w:sz w:val="20"/>
        </w:rPr>
        <w:t xml:space="preserve">  "meta": {</w:t>
      </w:r>
    </w:p>
    <w:p w14:paraId="5AB7E25E">
      <w:pPr>
        <w:pStyle w:val="137"/>
      </w:pPr>
      <w:r>
        <w:rPr>
          <w:rFonts w:ascii="Consolas" w:hAnsi="Consolas" w:eastAsia="Consolas"/>
          <w:sz w:val="20"/>
        </w:rPr>
        <w:t xml:space="preserve">    "scene_version": "0.3",</w:t>
      </w:r>
    </w:p>
    <w:p w14:paraId="6F46277E">
      <w:pPr>
        <w:pStyle w:val="137"/>
      </w:pPr>
      <w:r>
        <w:rPr>
          <w:rFonts w:ascii="Consolas" w:hAnsi="Consolas" w:eastAsia="Consolas"/>
          <w:sz w:val="20"/>
        </w:rPr>
        <w:t xml:space="preserve">    "tool_version": "0.3",</w:t>
      </w:r>
    </w:p>
    <w:p w14:paraId="50D89D17">
      <w:pPr>
        <w:pStyle w:val="137"/>
      </w:pPr>
      <w:r>
        <w:rPr>
          <w:rFonts w:ascii="Consolas" w:hAnsi="Consolas" w:eastAsia="Consolas"/>
          <w:sz w:val="20"/>
        </w:rPr>
        <w:t xml:space="preserve">    "vocab_version": "2026.02",</w:t>
      </w:r>
    </w:p>
    <w:p w14:paraId="65B9854A">
      <w:pPr>
        <w:pStyle w:val="137"/>
      </w:pPr>
      <w:r>
        <w:rPr>
          <w:rFonts w:ascii="Consolas" w:hAnsi="Consolas" w:eastAsia="Consolas"/>
          <w:sz w:val="20"/>
        </w:rPr>
        <w:t xml:space="preserve">    "seed": 12345,</w:t>
      </w:r>
    </w:p>
    <w:p w14:paraId="3D5BB42A">
      <w:pPr>
        <w:pStyle w:val="137"/>
      </w:pPr>
      <w:r>
        <w:rPr>
          <w:rFonts w:ascii="Consolas" w:hAnsi="Consolas" w:eastAsia="Consolas"/>
          <w:sz w:val="20"/>
        </w:rPr>
        <w:t xml:space="preserve">    "resolution": {"w": 1024, "h": 1024},</w:t>
      </w:r>
    </w:p>
    <w:p w14:paraId="2CD3A811">
      <w:pPr>
        <w:pStyle w:val="137"/>
      </w:pPr>
      <w:r>
        <w:rPr>
          <w:rFonts w:ascii="Consolas" w:hAnsi="Consolas" w:eastAsia="Consolas"/>
          <w:sz w:val="20"/>
        </w:rPr>
        <w:t xml:space="preserve">    "params": {},</w:t>
      </w:r>
    </w:p>
    <w:p w14:paraId="7CC97C97">
      <w:pPr>
        <w:pStyle w:val="137"/>
      </w:pPr>
      <w:r>
        <w:rPr>
          <w:rFonts w:ascii="Consolas" w:hAnsi="Consolas" w:eastAsia="Consolas"/>
          <w:sz w:val="20"/>
        </w:rPr>
        <w:t xml:space="preserve">    "timestamp": "2026-02-12T11:00:00+09:00"</w:t>
      </w:r>
    </w:p>
    <w:p w14:paraId="7747F4FB">
      <w:pPr>
        <w:pStyle w:val="137"/>
      </w:pPr>
      <w:r>
        <w:rPr>
          <w:rFonts w:ascii="Consolas" w:hAnsi="Consolas" w:eastAsia="Consolas"/>
          <w:sz w:val="20"/>
        </w:rPr>
        <w:t xml:space="preserve">  },</w:t>
      </w:r>
    </w:p>
    <w:p w14:paraId="561DB632">
      <w:pPr>
        <w:pStyle w:val="137"/>
      </w:pPr>
      <w:r>
        <w:rPr>
          <w:rFonts w:ascii="Consolas" w:hAnsi="Consolas" w:eastAsia="Consolas"/>
          <w:sz w:val="20"/>
        </w:rPr>
        <w:t xml:space="preserve">  "nodes": [</w:t>
      </w:r>
    </w:p>
    <w:p w14:paraId="18E3F136">
      <w:pPr>
        <w:pStyle w:val="137"/>
      </w:pPr>
      <w:r>
        <w:rPr>
          <w:rFonts w:ascii="Consolas" w:hAnsi="Consolas" w:eastAsia="Consolas"/>
          <w:sz w:val="20"/>
        </w:rPr>
        <w:t xml:space="preserve">    {"id":"n1","type":"R","pos":{"x":100,"y":200},"rot":0,"scale":1.0},</w:t>
      </w:r>
    </w:p>
    <w:p w14:paraId="7AB6619A">
      <w:pPr>
        <w:pStyle w:val="137"/>
      </w:pPr>
      <w:r>
        <w:rPr>
          <w:rFonts w:ascii="Consolas" w:hAnsi="Consolas" w:eastAsia="Consolas"/>
          <w:sz w:val="20"/>
        </w:rPr>
        <w:t xml:space="preserve">    {"id":"n2","type":"C","pos":{"x":240,"y":200},"rot":0,"scale":1.0}</w:t>
      </w:r>
    </w:p>
    <w:p w14:paraId="459F0E2C">
      <w:pPr>
        <w:pStyle w:val="137"/>
      </w:pPr>
      <w:r>
        <w:rPr>
          <w:rFonts w:ascii="Consolas" w:hAnsi="Consolas" w:eastAsia="Consolas"/>
          <w:sz w:val="20"/>
        </w:rPr>
        <w:t xml:space="preserve">  ],</w:t>
      </w:r>
    </w:p>
    <w:p w14:paraId="656B543E">
      <w:pPr>
        <w:pStyle w:val="137"/>
      </w:pPr>
      <w:r>
        <w:rPr>
          <w:rFonts w:ascii="Consolas" w:hAnsi="Consolas" w:eastAsia="Consolas"/>
          <w:sz w:val="20"/>
        </w:rPr>
        <w:t xml:space="preserve">  "nets": [</w:t>
      </w:r>
    </w:p>
    <w:p w14:paraId="3C7A5C44">
      <w:pPr>
        <w:pStyle w:val="137"/>
      </w:pPr>
      <w:r>
        <w:rPr>
          <w:rFonts w:ascii="Consolas" w:hAnsi="Consolas" w:eastAsia="Consolas"/>
          <w:sz w:val="20"/>
        </w:rPr>
        <w:t xml:space="preserve">    {"id":"e1","from":{"node":"n1","pin":"p1"},"to":{"node":"n2","pin":"p0"},"path":[]}</w:t>
      </w:r>
    </w:p>
    <w:p w14:paraId="1CD0503F">
      <w:pPr>
        <w:pStyle w:val="137"/>
      </w:pPr>
      <w:r>
        <w:rPr>
          <w:rFonts w:ascii="Consolas" w:hAnsi="Consolas" w:eastAsia="Consolas"/>
          <w:sz w:val="20"/>
        </w:rPr>
        <w:t xml:space="preserve">  ],</w:t>
      </w:r>
    </w:p>
    <w:p w14:paraId="17178526">
      <w:pPr>
        <w:pStyle w:val="137"/>
      </w:pPr>
      <w:r>
        <w:rPr>
          <w:rFonts w:ascii="Consolas" w:hAnsi="Consolas" w:eastAsia="Consolas"/>
          <w:sz w:val="20"/>
        </w:rPr>
        <w:t xml:space="preserve">  "mask": {"mode":"external","path":"mask.png","hash":"sha256:0000000000000000000000000000000000000000000000000000000000000000"}</w:t>
      </w:r>
    </w:p>
    <w:p w14:paraId="6F05CF84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20184C86"/>
    <w:p w14:paraId="04440894">
      <w:pPr>
        <w:pStyle w:val="4"/>
      </w:pPr>
      <w:r>
        <w:t>5.3 mask.png（遮挡图）</w:t>
      </w:r>
    </w:p>
    <w:p w14:paraId="095824E2">
      <w:pPr>
        <w:pStyle w:val="16"/>
      </w:pPr>
      <w:r>
        <w:t>二值 mask（0/255），与导出 image.png 分辨率一致。</w:t>
      </w:r>
    </w:p>
    <w:p w14:paraId="6C7B011E">
      <w:pPr>
        <w:pStyle w:val="16"/>
      </w:pPr>
      <w:r>
        <w:t>建议固定坐标系：左上为 (0,0)，与前端画布坐标一致。</w:t>
      </w:r>
    </w:p>
    <w:p w14:paraId="5DC53AE4">
      <w:pPr>
        <w:pStyle w:val="4"/>
      </w:pPr>
      <w:r>
        <w:t>5.4 label.json（标签）</w:t>
      </w:r>
    </w:p>
    <w:p w14:paraId="267DAF59">
      <w:pPr>
        <w:pStyle w:val="137"/>
      </w:pPr>
      <w:r>
        <w:rPr>
          <w:rFonts w:ascii="Consolas" w:hAnsi="Consolas" w:eastAsia="Consolas"/>
          <w:sz w:val="20"/>
        </w:rPr>
        <w:t>{</w:t>
      </w:r>
    </w:p>
    <w:p w14:paraId="2EEED129">
      <w:pPr>
        <w:pStyle w:val="137"/>
      </w:pPr>
      <w:r>
        <w:rPr>
          <w:rFonts w:ascii="Consolas" w:hAnsi="Consolas" w:eastAsia="Consolas"/>
          <w:sz w:val="20"/>
        </w:rPr>
        <w:t xml:space="preserve">  "label_version": "0.3",</w:t>
      </w:r>
    </w:p>
    <w:p w14:paraId="4E2D4F18">
      <w:pPr>
        <w:pStyle w:val="137"/>
      </w:pPr>
      <w:r>
        <w:rPr>
          <w:rFonts w:ascii="Consolas" w:hAnsi="Consolas" w:eastAsia="Consolas"/>
          <w:sz w:val="20"/>
        </w:rPr>
        <w:t xml:space="preserve">  "counts_all": {"R": 3, "C": 2},</w:t>
      </w:r>
    </w:p>
    <w:p w14:paraId="5791BF49">
      <w:pPr>
        <w:pStyle w:val="137"/>
      </w:pPr>
      <w:r>
        <w:rPr>
          <w:rFonts w:ascii="Consolas" w:hAnsi="Consolas" w:eastAsia="Consolas"/>
          <w:sz w:val="20"/>
        </w:rPr>
        <w:t xml:space="preserve">  "counts_visible": {"R": 2, "C": 2},</w:t>
      </w:r>
    </w:p>
    <w:p w14:paraId="27A13221">
      <w:pPr>
        <w:pStyle w:val="137"/>
      </w:pPr>
      <w:r>
        <w:rPr>
          <w:rFonts w:ascii="Consolas" w:hAnsi="Consolas" w:eastAsia="Consolas"/>
          <w:sz w:val="20"/>
        </w:rPr>
        <w:t xml:space="preserve">  "occlusion": [</w:t>
      </w:r>
    </w:p>
    <w:p w14:paraId="6E14A3F4">
      <w:pPr>
        <w:pStyle w:val="137"/>
      </w:pPr>
      <w:r>
        <w:rPr>
          <w:rFonts w:ascii="Consolas" w:hAnsi="Consolas" w:eastAsia="Consolas"/>
          <w:sz w:val="20"/>
        </w:rPr>
        <w:t xml:space="preserve">    {"node_id":"n1","type":"R","occ_ratio":0.12},</w:t>
      </w:r>
    </w:p>
    <w:p w14:paraId="0944DE1C">
      <w:pPr>
        <w:pStyle w:val="137"/>
      </w:pPr>
      <w:r>
        <w:rPr>
          <w:rFonts w:ascii="Consolas" w:hAnsi="Consolas" w:eastAsia="Consolas"/>
          <w:sz w:val="20"/>
        </w:rPr>
        <w:t xml:space="preserve">    {"node_id":"n2","type":"R","occ_ratio":0.93}</w:t>
      </w:r>
    </w:p>
    <w:p w14:paraId="1E88970B">
      <w:pPr>
        <w:pStyle w:val="137"/>
      </w:pPr>
      <w:r>
        <w:rPr>
          <w:rFonts w:ascii="Consolas" w:hAnsi="Consolas" w:eastAsia="Consolas"/>
          <w:sz w:val="20"/>
        </w:rPr>
        <w:t xml:space="preserve">  ],</w:t>
      </w:r>
    </w:p>
    <w:p w14:paraId="401BEA86">
      <w:pPr>
        <w:pStyle w:val="137"/>
      </w:pPr>
      <w:r>
        <w:rPr>
          <w:rFonts w:ascii="Consolas" w:hAnsi="Consolas" w:eastAsia="Consolas"/>
          <w:sz w:val="20"/>
        </w:rPr>
        <w:t xml:space="preserve">  "occ_threshold": 0.9,</w:t>
      </w:r>
    </w:p>
    <w:p w14:paraId="29C344F7">
      <w:pPr>
        <w:pStyle w:val="137"/>
      </w:pPr>
      <w:r>
        <w:rPr>
          <w:rFonts w:ascii="Consolas" w:hAnsi="Consolas" w:eastAsia="Consolas"/>
          <w:sz w:val="20"/>
        </w:rPr>
        <w:t xml:space="preserve">  "function": "ADC",</w:t>
      </w:r>
    </w:p>
    <w:p w14:paraId="24D5E9E4">
      <w:pPr>
        <w:pStyle w:val="137"/>
      </w:pPr>
      <w:r>
        <w:rPr>
          <w:rFonts w:ascii="Consolas" w:hAnsi="Consolas" w:eastAsia="Consolas"/>
          <w:sz w:val="20"/>
        </w:rPr>
        <w:t xml:space="preserve">  "meta": {</w:t>
      </w:r>
    </w:p>
    <w:p w14:paraId="50CC2992">
      <w:pPr>
        <w:pStyle w:val="137"/>
      </w:pPr>
      <w:r>
        <w:rPr>
          <w:rFonts w:ascii="Consolas" w:hAnsi="Consolas" w:eastAsia="Consolas"/>
          <w:sz w:val="20"/>
        </w:rPr>
        <w:t xml:space="preserve">    "scene_hash":"sha256:0000000000000000000000000000000000000000000000000000000000000000",</w:t>
      </w:r>
    </w:p>
    <w:p w14:paraId="7822E397">
      <w:pPr>
        <w:pStyle w:val="137"/>
      </w:pPr>
      <w:r>
        <w:rPr>
          <w:rFonts w:ascii="Consolas" w:hAnsi="Consolas" w:eastAsia="Consolas"/>
          <w:sz w:val="20"/>
        </w:rPr>
        <w:t xml:space="preserve">    "mask_hash":"sha256:0000000000000000000000000000000000000000000000000000000000000000"</w:t>
      </w:r>
    </w:p>
    <w:p w14:paraId="3399363C">
      <w:pPr>
        <w:pStyle w:val="137"/>
      </w:pPr>
      <w:r>
        <w:rPr>
          <w:rFonts w:ascii="Consolas" w:hAnsi="Consolas" w:eastAsia="Consolas"/>
          <w:sz w:val="20"/>
        </w:rPr>
        <w:t xml:space="preserve">  }</w:t>
      </w:r>
    </w:p>
    <w:p w14:paraId="4FE7F66B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56331D75"/>
    <w:p w14:paraId="1509446C">
      <w:pPr>
        <w:pStyle w:val="4"/>
      </w:pPr>
      <w:r>
        <w:t>5.5 输出数据集结构（单样本示例）</w:t>
      </w:r>
    </w:p>
    <w:p w14:paraId="19F9E76A">
      <w:pPr>
        <w:pStyle w:val="137"/>
      </w:pPr>
      <w:r>
        <w:rPr>
          <w:rFonts w:ascii="Consolas" w:hAnsi="Consolas" w:eastAsia="Consolas"/>
          <w:sz w:val="20"/>
        </w:rPr>
        <w:t>sample_000001/</w:t>
      </w:r>
    </w:p>
    <w:p w14:paraId="42A3A2BC">
      <w:pPr>
        <w:pStyle w:val="137"/>
      </w:pPr>
      <w:r>
        <w:rPr>
          <w:rFonts w:ascii="Consolas" w:hAnsi="Consolas" w:eastAsia="Consolas"/>
          <w:sz w:val="20"/>
        </w:rPr>
        <w:t xml:space="preserve">  image.png</w:t>
      </w:r>
    </w:p>
    <w:p w14:paraId="7737051C">
      <w:pPr>
        <w:pStyle w:val="137"/>
      </w:pPr>
      <w:r>
        <w:rPr>
          <w:rFonts w:ascii="Consolas" w:hAnsi="Consolas" w:eastAsia="Consolas"/>
          <w:sz w:val="20"/>
        </w:rPr>
        <w:t xml:space="preserve">  mask.png</w:t>
      </w:r>
    </w:p>
    <w:p w14:paraId="6B364C21">
      <w:pPr>
        <w:pStyle w:val="137"/>
      </w:pPr>
      <w:r>
        <w:rPr>
          <w:rFonts w:ascii="Consolas" w:hAnsi="Consolas" w:eastAsia="Consolas"/>
          <w:sz w:val="20"/>
        </w:rPr>
        <w:t xml:space="preserve">  scene.json</w:t>
      </w:r>
    </w:p>
    <w:p w14:paraId="552AB11C">
      <w:pPr>
        <w:pStyle w:val="137"/>
      </w:pPr>
      <w:r>
        <w:rPr>
          <w:rFonts w:ascii="Consolas" w:hAnsi="Consolas" w:eastAsia="Consolas"/>
          <w:sz w:val="20"/>
        </w:rPr>
        <w:t xml:space="preserve">  label.json</w:t>
      </w:r>
    </w:p>
    <w:p w14:paraId="3EDC7084"/>
    <w:p w14:paraId="4A86B965">
      <w:pPr>
        <w:pStyle w:val="4"/>
      </w:pPr>
      <w:r>
        <w:t>5.6 manifest.jsonl（索引与统计）</w:t>
      </w:r>
    </w:p>
    <w:p w14:paraId="28645AB8">
      <w:pPr>
        <w:pStyle w:val="137"/>
      </w:pPr>
      <w:r>
        <w:rPr>
          <w:rFonts w:ascii="Consolas" w:hAnsi="Consolas" w:eastAsia="Consolas"/>
          <w:sz w:val="20"/>
        </w:rPr>
        <w:t>{"sample_id":"sample_000001","paths":{"image":"sample_000001/image.png","mask":"sample_000001/mask.png","scene":"sample_000001/scene.json","label":"sample_000001/label.json"},"function":"ADC","counts_visible":{"R":2,"C":2},"seed":12345,"tool_version":"0.3","vocab_version":"2026.02","timestamp":"2026-02-12T11:02:00+09:00"}</w:t>
      </w:r>
    </w:p>
    <w:p w14:paraId="073B9634"/>
    <w:p w14:paraId="0B63E185">
      <w:pPr>
        <w:pStyle w:val="3"/>
      </w:pPr>
      <w:r>
        <w:t>6. 核心算法模块说明</w:t>
      </w:r>
    </w:p>
    <w:p w14:paraId="697F97C4">
      <w:pPr>
        <w:pStyle w:val="4"/>
      </w:pPr>
      <w:r>
        <w:t>6.1 不规则 mask 自动生成（mask_gen）</w:t>
      </w:r>
    </w:p>
    <w:p w14:paraId="10B9DA3B">
      <w:pPr>
        <w:pStyle w:val="16"/>
      </w:pPr>
      <w:r>
        <w:t>噪声团（Perlin/Value Noise）：生成 2D 噪声场后阈值化得到 blob，并可做形态学操作优化边缘。</w:t>
      </w:r>
    </w:p>
    <w:p w14:paraId="35E3F0A9">
      <w:pPr>
        <w:pStyle w:val="16"/>
      </w:pPr>
      <w:r>
        <w:t>随机笔触：随机起点与随机游走曲线生成多条笔触叠加，可模拟人工涂抹遮挡。</w:t>
      </w:r>
    </w:p>
    <w:p w14:paraId="3F6981D7">
      <w:pPr>
        <w:pStyle w:val="16"/>
      </w:pPr>
      <w:r>
        <w:t>可控参数：遮挡面积比例、blob 数量与尺度、笔触数量/长度/宽度、是否偏向器件区域采样等。</w:t>
      </w:r>
    </w:p>
    <w:p w14:paraId="03421808">
      <w:pPr>
        <w:pStyle w:val="4"/>
      </w:pPr>
      <w:r>
        <w:t>6.2 遮挡率计算（occlusion）</w:t>
      </w:r>
    </w:p>
    <w:p w14:paraId="0E5CF44E">
      <w:pPr>
        <w:pStyle w:val="16"/>
      </w:pPr>
      <w:r>
        <w:t>像素法（推荐）：将器件 footprint 栅格化，与 mask 按位与统计遮挡像素比例。</w:t>
      </w:r>
    </w:p>
    <w:p w14:paraId="799B8395">
      <w:pPr>
        <w:pStyle w:val="16"/>
      </w:pPr>
      <w:r>
        <w:t>几何法（可选）：将 footprint 与矢量 mask 表示为多边形，利用面积交集计算遮挡率（后续扩展）。</w:t>
      </w:r>
    </w:p>
    <w:p w14:paraId="2EC0C6CD">
      <w:pPr>
        <w:pStyle w:val="16"/>
      </w:pPr>
      <w:r>
        <w:t>阈值规则：遮挡率 &gt;= occ_threshold 时，该器件从 counts_visible 中排除。</w:t>
      </w:r>
    </w:p>
    <w:p w14:paraId="05AD54A5">
      <w:pPr>
        <w:pStyle w:val="4"/>
      </w:pPr>
      <w:r>
        <w:t>6.3 拓扑打乱与重建（topology）</w:t>
      </w:r>
    </w:p>
    <w:p w14:paraId="71429D17">
      <w:pPr>
        <w:pStyle w:val="16"/>
      </w:pPr>
      <w:r>
        <w:t>布局生成：随机采样 + 碰撞检测（避免器件重叠）；可扩展为退火/力导向优化美观与线长。</w:t>
      </w:r>
    </w:p>
    <w:p w14:paraId="5EFB2ABE">
      <w:pPr>
        <w:pStyle w:val="16"/>
      </w:pPr>
      <w:r>
        <w:t>连线重绘：v0.3 先采用直线/两段折线；后续可升级正交布线与避障。</w:t>
      </w:r>
    </w:p>
    <w:p w14:paraId="6FDACAEB">
      <w:pPr>
        <w:pStyle w:val="16"/>
      </w:pPr>
      <w:r>
        <w:t>拓扑验证：检查连接端点集合保持一致（必要时引入 NetworkX）。</w:t>
      </w:r>
    </w:p>
    <w:p w14:paraId="5D79D171">
      <w:pPr>
        <w:pStyle w:val="3"/>
      </w:pPr>
      <w:r>
        <w:t>7. API 设计（最小集合）</w:t>
      </w:r>
    </w:p>
    <w:p w14:paraId="49DE1C75">
      <w:pPr>
        <w:pStyle w:val="16"/>
      </w:pPr>
      <w:r>
        <w:t>POST /scene/validate：校验 scene.json（schema + vocab 一致性）。</w:t>
      </w:r>
    </w:p>
    <w:p w14:paraId="2B24466C">
      <w:pPr>
        <w:pStyle w:val="16"/>
      </w:pPr>
      <w:r>
        <w:t>POST /mask/generate：按参数生成 mask（返回二值图或可下载资源）。</w:t>
      </w:r>
    </w:p>
    <w:p w14:paraId="6FCF2E26">
      <w:pPr>
        <w:pStyle w:val="16"/>
      </w:pPr>
      <w:r>
        <w:t>POST /label/compute：输入 scene + mask，输出 label（含 occlusion 明细与 counts_visible）。</w:t>
      </w:r>
    </w:p>
    <w:p w14:paraId="63B63B19">
      <w:pPr>
        <w:pStyle w:val="16"/>
      </w:pPr>
      <w:r>
        <w:t>POST /topology/shuffle：输入 scene，返回 shuffle 后 scene（新坐标 + 可选连线路径）。</w:t>
      </w:r>
    </w:p>
    <w:p w14:paraId="218FBA98">
      <w:pPr>
        <w:pStyle w:val="16"/>
      </w:pPr>
      <w:r>
        <w:t>POST /dataset/save：保存样本并更新 manifest。</w:t>
      </w:r>
    </w:p>
    <w:p w14:paraId="1D680305">
      <w:pPr>
        <w:pStyle w:val="16"/>
      </w:pPr>
      <w:r>
        <w:t>（可选）POST /jobs、GET /jobs/{id}、GET /jobs/{id}/download：批处理任务接口。</w:t>
      </w:r>
    </w:p>
    <w:p w14:paraId="6B2E6A2E">
      <w:pPr>
        <w:pStyle w:val="4"/>
      </w:pPr>
      <w:r>
        <w:t>7.1 错误响应格式与错误码建议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41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1059F6">
            <w:r>
              <w:t>项</w:t>
            </w:r>
          </w:p>
        </w:tc>
        <w:tc>
          <w:tcPr>
            <w:tcW w:w="4320" w:type="dxa"/>
          </w:tcPr>
          <w:p w14:paraId="77D30E8B">
            <w:r>
              <w:t>说明</w:t>
            </w:r>
          </w:p>
        </w:tc>
      </w:tr>
      <w:tr w14:paraId="062A9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A39A5">
            <w:r>
              <w:t>SCENE_INVALID</w:t>
            </w:r>
          </w:p>
        </w:tc>
        <w:tc>
          <w:tcPr>
            <w:tcW w:w="4320" w:type="dxa"/>
          </w:tcPr>
          <w:p w14:paraId="66CE4EDF">
            <w:r>
              <w:t>scene schema 校验失败或字段缺失</w:t>
            </w:r>
          </w:p>
        </w:tc>
      </w:tr>
      <w:tr w14:paraId="684CD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C12336">
            <w:r>
              <w:t>VOCAB_MISMATCH</w:t>
            </w:r>
          </w:p>
        </w:tc>
        <w:tc>
          <w:tcPr>
            <w:tcW w:w="4320" w:type="dxa"/>
          </w:tcPr>
          <w:p w14:paraId="3C7E0E24">
            <w:r>
              <w:t>scene 中 type/pin 与 vocab 不一致</w:t>
            </w:r>
          </w:p>
        </w:tc>
      </w:tr>
      <w:tr w14:paraId="117EC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144CE5">
            <w:r>
              <w:t>MASK_INVALID</w:t>
            </w:r>
          </w:p>
        </w:tc>
        <w:tc>
          <w:tcPr>
            <w:tcW w:w="4320" w:type="dxa"/>
          </w:tcPr>
          <w:p w14:paraId="2E0F7714">
            <w:r>
              <w:t>mask 解码失败或分辨率不匹配</w:t>
            </w:r>
          </w:p>
        </w:tc>
      </w:tr>
      <w:tr w14:paraId="13B0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70C83">
            <w:r>
              <w:t>TOPOLOGY_CHANGED</w:t>
            </w:r>
          </w:p>
        </w:tc>
        <w:tc>
          <w:tcPr>
            <w:tcW w:w="4320" w:type="dxa"/>
          </w:tcPr>
          <w:p w14:paraId="6DD6D215">
            <w:r>
              <w:t>shuffle 后端点集合发生变化</w:t>
            </w:r>
          </w:p>
        </w:tc>
      </w:tr>
      <w:tr w14:paraId="143C3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68C3E7">
            <w:r>
              <w:t>STORAGE_ERROR</w:t>
            </w:r>
          </w:p>
        </w:tc>
        <w:tc>
          <w:tcPr>
            <w:tcW w:w="4320" w:type="dxa"/>
          </w:tcPr>
          <w:p w14:paraId="24261605">
            <w:r>
              <w:t>落盘失败或权限/路径错误</w:t>
            </w:r>
          </w:p>
        </w:tc>
      </w:tr>
    </w:tbl>
    <w:p w14:paraId="7E1D3647"/>
    <w:p w14:paraId="2CB78C11">
      <w:r>
        <w:t>错误响应示例：</w:t>
      </w:r>
    </w:p>
    <w:p w14:paraId="0E131300">
      <w:pPr>
        <w:pStyle w:val="137"/>
      </w:pPr>
      <w:r>
        <w:rPr>
          <w:rFonts w:ascii="Consolas" w:hAnsi="Consolas" w:eastAsia="Consolas"/>
          <w:sz w:val="20"/>
        </w:rPr>
        <w:t>{</w:t>
      </w:r>
    </w:p>
    <w:p w14:paraId="35168201">
      <w:pPr>
        <w:pStyle w:val="137"/>
      </w:pPr>
      <w:r>
        <w:rPr>
          <w:rFonts w:ascii="Consolas" w:hAnsi="Consolas" w:eastAsia="Consolas"/>
          <w:sz w:val="20"/>
        </w:rPr>
        <w:t xml:space="preserve">  "error": {</w:t>
      </w:r>
    </w:p>
    <w:p w14:paraId="04A29EB7">
      <w:pPr>
        <w:pStyle w:val="137"/>
      </w:pPr>
      <w:r>
        <w:rPr>
          <w:rFonts w:ascii="Consolas" w:hAnsi="Consolas" w:eastAsia="Consolas"/>
          <w:sz w:val="20"/>
        </w:rPr>
        <w:t xml:space="preserve">    "code": "SCENE_INVALID",</w:t>
      </w:r>
    </w:p>
    <w:p w14:paraId="10A16751">
      <w:pPr>
        <w:pStyle w:val="137"/>
      </w:pPr>
      <w:r>
        <w:rPr>
          <w:rFonts w:ascii="Consolas" w:hAnsi="Consolas" w:eastAsia="Consolas"/>
          <w:sz w:val="20"/>
        </w:rPr>
        <w:t xml:space="preserve">    "message": "scene validation failed",</w:t>
      </w:r>
    </w:p>
    <w:p w14:paraId="11BD005E">
      <w:pPr>
        <w:pStyle w:val="137"/>
      </w:pPr>
      <w:r>
        <w:rPr>
          <w:rFonts w:ascii="Consolas" w:hAnsi="Consolas" w:eastAsia="Consolas"/>
          <w:sz w:val="20"/>
        </w:rPr>
        <w:t xml:space="preserve">    "details": {}</w:t>
      </w:r>
    </w:p>
    <w:p w14:paraId="569A9BFD">
      <w:pPr>
        <w:pStyle w:val="137"/>
      </w:pPr>
      <w:r>
        <w:rPr>
          <w:rFonts w:ascii="Consolas" w:hAnsi="Consolas" w:eastAsia="Consolas"/>
          <w:sz w:val="20"/>
        </w:rPr>
        <w:t xml:space="preserve">  }</w:t>
      </w:r>
    </w:p>
    <w:p w14:paraId="183C697E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55D59044"/>
    <w:p w14:paraId="3C41A8BE">
      <w:pPr>
        <w:pStyle w:val="3"/>
      </w:pPr>
      <w:r>
        <w:t>8. 项目目录结构（推荐）</w:t>
      </w:r>
    </w:p>
    <w:p w14:paraId="1B288DB0">
      <w:pPr>
        <w:pStyle w:val="137"/>
      </w:pPr>
      <w:r>
        <w:rPr>
          <w:rFonts w:ascii="Consolas" w:hAnsi="Consolas" w:eastAsia="Consolas"/>
          <w:sz w:val="20"/>
        </w:rPr>
        <w:t>circuit_dataset_tool/</w:t>
      </w:r>
    </w:p>
    <w:p w14:paraId="44DEA03B">
      <w:pPr>
        <w:pStyle w:val="137"/>
      </w:pPr>
      <w:r>
        <w:rPr>
          <w:rFonts w:ascii="Consolas" w:hAnsi="Consolas" w:eastAsia="Consolas"/>
          <w:sz w:val="20"/>
        </w:rPr>
        <w:t>├── shared/</w:t>
      </w:r>
    </w:p>
    <w:p w14:paraId="231E6945">
      <w:pPr>
        <w:pStyle w:val="137"/>
      </w:pPr>
      <w:r>
        <w:rPr>
          <w:rFonts w:ascii="Consolas" w:hAnsi="Consolas" w:eastAsia="Consolas"/>
          <w:sz w:val="20"/>
        </w:rPr>
        <w:t>│   ├── vocab.json</w:t>
      </w:r>
    </w:p>
    <w:p w14:paraId="4BF4A50F">
      <w:pPr>
        <w:pStyle w:val="137"/>
      </w:pPr>
      <w:r>
        <w:rPr>
          <w:rFonts w:ascii="Consolas" w:hAnsi="Consolas" w:eastAsia="Consolas"/>
          <w:sz w:val="20"/>
        </w:rPr>
        <w:t>│   ├── scene.schema.json</w:t>
      </w:r>
    </w:p>
    <w:p w14:paraId="2C08B19A">
      <w:pPr>
        <w:pStyle w:val="137"/>
      </w:pPr>
      <w:r>
        <w:rPr>
          <w:rFonts w:ascii="Consolas" w:hAnsi="Consolas" w:eastAsia="Consolas"/>
          <w:sz w:val="20"/>
        </w:rPr>
        <w:t>│   ├── label.schema.json</w:t>
      </w:r>
    </w:p>
    <w:p w14:paraId="4D7542C6">
      <w:pPr>
        <w:pStyle w:val="137"/>
      </w:pPr>
      <w:r>
        <w:rPr>
          <w:rFonts w:ascii="Consolas" w:hAnsi="Consolas" w:eastAsia="Consolas"/>
          <w:sz w:val="20"/>
        </w:rPr>
        <w:t>│   └── footprints/</w:t>
      </w:r>
    </w:p>
    <w:p w14:paraId="089D7C32">
      <w:pPr>
        <w:pStyle w:val="137"/>
      </w:pPr>
      <w:r>
        <w:rPr>
          <w:rFonts w:ascii="Consolas" w:hAnsi="Consolas" w:eastAsia="Consolas"/>
          <w:sz w:val="20"/>
        </w:rPr>
        <w:t>├── backend/</w:t>
      </w:r>
    </w:p>
    <w:p w14:paraId="54AF8E2F">
      <w:pPr>
        <w:pStyle w:val="137"/>
      </w:pPr>
      <w:r>
        <w:rPr>
          <w:rFonts w:ascii="Consolas" w:hAnsi="Consolas" w:eastAsia="Consolas"/>
          <w:sz w:val="20"/>
        </w:rPr>
        <w:t>│   ├── app/</w:t>
      </w:r>
    </w:p>
    <w:p w14:paraId="217E21C0">
      <w:pPr>
        <w:pStyle w:val="137"/>
      </w:pPr>
      <w:r>
        <w:rPr>
          <w:rFonts w:ascii="Consolas" w:hAnsi="Consolas" w:eastAsia="Consolas"/>
          <w:sz w:val="20"/>
        </w:rPr>
        <w:t>│   │   ├── main.py</w:t>
      </w:r>
    </w:p>
    <w:p w14:paraId="6642EBE9">
      <w:pPr>
        <w:pStyle w:val="137"/>
      </w:pPr>
      <w:r>
        <w:rPr>
          <w:rFonts w:ascii="Consolas" w:hAnsi="Consolas" w:eastAsia="Consolas"/>
          <w:sz w:val="20"/>
        </w:rPr>
        <w:t>│   │   ├── config.py</w:t>
      </w:r>
    </w:p>
    <w:p w14:paraId="147825BF">
      <w:pPr>
        <w:pStyle w:val="137"/>
      </w:pPr>
      <w:r>
        <w:rPr>
          <w:rFonts w:ascii="Consolas" w:hAnsi="Consolas" w:eastAsia="Consolas"/>
          <w:sz w:val="20"/>
        </w:rPr>
        <w:t>│   │   ├── logging.py</w:t>
      </w:r>
    </w:p>
    <w:p w14:paraId="0DA689B9">
      <w:pPr>
        <w:pStyle w:val="137"/>
      </w:pPr>
      <w:r>
        <w:rPr>
          <w:rFonts w:ascii="Consolas" w:hAnsi="Consolas" w:eastAsia="Consolas"/>
          <w:sz w:val="20"/>
        </w:rPr>
        <w:t>│   │   ├── api/</w:t>
      </w:r>
    </w:p>
    <w:p w14:paraId="4DDE284C">
      <w:pPr>
        <w:pStyle w:val="137"/>
      </w:pPr>
      <w:r>
        <w:rPr>
          <w:rFonts w:ascii="Consolas" w:hAnsi="Consolas" w:eastAsia="Consolas"/>
          <w:sz w:val="20"/>
        </w:rPr>
        <w:t>│   │   │   ├── routers/</w:t>
      </w:r>
    </w:p>
    <w:p w14:paraId="51BD69D2">
      <w:pPr>
        <w:pStyle w:val="137"/>
      </w:pPr>
      <w:r>
        <w:rPr>
          <w:rFonts w:ascii="Consolas" w:hAnsi="Consolas" w:eastAsia="Consolas"/>
          <w:sz w:val="20"/>
        </w:rPr>
        <w:t>│   │   │   │   ├── scene.py</w:t>
      </w:r>
    </w:p>
    <w:p w14:paraId="0EFD0CF6">
      <w:pPr>
        <w:pStyle w:val="137"/>
      </w:pPr>
      <w:r>
        <w:rPr>
          <w:rFonts w:ascii="Consolas" w:hAnsi="Consolas" w:eastAsia="Consolas"/>
          <w:sz w:val="20"/>
        </w:rPr>
        <w:t>│   │   │   │   ├── mask.py</w:t>
      </w:r>
    </w:p>
    <w:p w14:paraId="68A600FA">
      <w:pPr>
        <w:pStyle w:val="137"/>
      </w:pPr>
      <w:r>
        <w:rPr>
          <w:rFonts w:ascii="Consolas" w:hAnsi="Consolas" w:eastAsia="Consolas"/>
          <w:sz w:val="20"/>
        </w:rPr>
        <w:t>│   │   │   │   ├── label.py</w:t>
      </w:r>
    </w:p>
    <w:p w14:paraId="7E4DAF65">
      <w:pPr>
        <w:pStyle w:val="137"/>
      </w:pPr>
      <w:r>
        <w:rPr>
          <w:rFonts w:ascii="Consolas" w:hAnsi="Consolas" w:eastAsia="Consolas"/>
          <w:sz w:val="20"/>
        </w:rPr>
        <w:t>│   │   │   │   ├── topology.py</w:t>
      </w:r>
    </w:p>
    <w:p w14:paraId="6666DCA8">
      <w:pPr>
        <w:pStyle w:val="137"/>
      </w:pPr>
      <w:r>
        <w:rPr>
          <w:rFonts w:ascii="Consolas" w:hAnsi="Consolas" w:eastAsia="Consolas"/>
          <w:sz w:val="20"/>
        </w:rPr>
        <w:t>│   │   │   │   ├── dataset.py</w:t>
      </w:r>
    </w:p>
    <w:p w14:paraId="7F5AEC17">
      <w:pPr>
        <w:pStyle w:val="137"/>
      </w:pPr>
      <w:r>
        <w:rPr>
          <w:rFonts w:ascii="Consolas" w:hAnsi="Consolas" w:eastAsia="Consolas"/>
          <w:sz w:val="20"/>
        </w:rPr>
        <w:t>│   │   │   │   └── jobs.py</w:t>
      </w:r>
    </w:p>
    <w:p w14:paraId="3B553613">
      <w:pPr>
        <w:pStyle w:val="137"/>
      </w:pPr>
      <w:r>
        <w:rPr>
          <w:rFonts w:ascii="Consolas" w:hAnsi="Consolas" w:eastAsia="Consolas"/>
          <w:sz w:val="20"/>
        </w:rPr>
        <w:t>│   │   │   └── schemas/</w:t>
      </w:r>
    </w:p>
    <w:p w14:paraId="14A93365">
      <w:pPr>
        <w:pStyle w:val="137"/>
      </w:pPr>
      <w:r>
        <w:rPr>
          <w:rFonts w:ascii="Consolas" w:hAnsi="Consolas" w:eastAsia="Consolas"/>
          <w:sz w:val="20"/>
        </w:rPr>
        <w:t>│   │   │       ├── common.py</w:t>
      </w:r>
    </w:p>
    <w:p w14:paraId="5C607CC8">
      <w:pPr>
        <w:pStyle w:val="137"/>
      </w:pPr>
      <w:r>
        <w:rPr>
          <w:rFonts w:ascii="Consolas" w:hAnsi="Consolas" w:eastAsia="Consolas"/>
          <w:sz w:val="20"/>
        </w:rPr>
        <w:t>│   │   │       ├── scene.py</w:t>
      </w:r>
    </w:p>
    <w:p w14:paraId="401DD715">
      <w:pPr>
        <w:pStyle w:val="137"/>
      </w:pPr>
      <w:r>
        <w:rPr>
          <w:rFonts w:ascii="Consolas" w:hAnsi="Consolas" w:eastAsia="Consolas"/>
          <w:sz w:val="20"/>
        </w:rPr>
        <w:t>│   │   │       ├── label.py</w:t>
      </w:r>
    </w:p>
    <w:p w14:paraId="4EB8BA40">
      <w:pPr>
        <w:pStyle w:val="137"/>
      </w:pPr>
      <w:r>
        <w:rPr>
          <w:rFonts w:ascii="Consolas" w:hAnsi="Consolas" w:eastAsia="Consolas"/>
          <w:sz w:val="20"/>
        </w:rPr>
        <w:t>│   │   │       └── requests.py</w:t>
      </w:r>
    </w:p>
    <w:p w14:paraId="63EF81A5">
      <w:pPr>
        <w:pStyle w:val="137"/>
      </w:pPr>
      <w:r>
        <w:rPr>
          <w:rFonts w:ascii="Consolas" w:hAnsi="Consolas" w:eastAsia="Consolas"/>
          <w:sz w:val="20"/>
        </w:rPr>
        <w:t>│   │   ├── core_logic/</w:t>
      </w:r>
    </w:p>
    <w:p w14:paraId="1BEE9570">
      <w:pPr>
        <w:pStyle w:val="137"/>
      </w:pPr>
      <w:r>
        <w:rPr>
          <w:rFonts w:ascii="Consolas" w:hAnsi="Consolas" w:eastAsia="Consolas"/>
          <w:sz w:val="20"/>
        </w:rPr>
        <w:t>│   │   │   ├── mask_gen.py</w:t>
      </w:r>
    </w:p>
    <w:p w14:paraId="43E84ED3">
      <w:pPr>
        <w:pStyle w:val="137"/>
      </w:pPr>
      <w:r>
        <w:rPr>
          <w:rFonts w:ascii="Consolas" w:hAnsi="Consolas" w:eastAsia="Consolas"/>
          <w:sz w:val="20"/>
        </w:rPr>
        <w:t>│   │   │   ├── occlusion.py</w:t>
      </w:r>
    </w:p>
    <w:p w14:paraId="2195DD99">
      <w:pPr>
        <w:pStyle w:val="137"/>
      </w:pPr>
      <w:r>
        <w:rPr>
          <w:rFonts w:ascii="Consolas" w:hAnsi="Consolas" w:eastAsia="Consolas"/>
          <w:sz w:val="20"/>
        </w:rPr>
        <w:t>│   │   │   ├── topology.py</w:t>
      </w:r>
    </w:p>
    <w:p w14:paraId="79A73E7C">
      <w:pPr>
        <w:pStyle w:val="137"/>
      </w:pPr>
      <w:r>
        <w:rPr>
          <w:rFonts w:ascii="Consolas" w:hAnsi="Consolas" w:eastAsia="Consolas"/>
          <w:sz w:val="20"/>
        </w:rPr>
        <w:t>│   │   │   └── rasterize.py</w:t>
      </w:r>
    </w:p>
    <w:p w14:paraId="285D9B8C">
      <w:pPr>
        <w:pStyle w:val="137"/>
      </w:pPr>
      <w:r>
        <w:rPr>
          <w:rFonts w:ascii="Consolas" w:hAnsi="Consolas" w:eastAsia="Consolas"/>
          <w:sz w:val="20"/>
        </w:rPr>
        <w:t>│   │   ├── services/</w:t>
      </w:r>
    </w:p>
    <w:p w14:paraId="7B4333C5">
      <w:pPr>
        <w:pStyle w:val="137"/>
      </w:pPr>
      <w:r>
        <w:rPr>
          <w:rFonts w:ascii="Consolas" w:hAnsi="Consolas" w:eastAsia="Consolas"/>
          <w:sz w:val="20"/>
        </w:rPr>
        <w:t>│   │   │   ├── exporter.py</w:t>
      </w:r>
    </w:p>
    <w:p w14:paraId="23186B56">
      <w:pPr>
        <w:pStyle w:val="137"/>
      </w:pPr>
      <w:r>
        <w:rPr>
          <w:rFonts w:ascii="Consolas" w:hAnsi="Consolas" w:eastAsia="Consolas"/>
          <w:sz w:val="20"/>
        </w:rPr>
        <w:t>│   │   │   ├── manifest.py</w:t>
      </w:r>
    </w:p>
    <w:p w14:paraId="29DEE10C">
      <w:pPr>
        <w:pStyle w:val="137"/>
      </w:pPr>
      <w:r>
        <w:rPr>
          <w:rFonts w:ascii="Consolas" w:hAnsi="Consolas" w:eastAsia="Consolas"/>
          <w:sz w:val="20"/>
        </w:rPr>
        <w:t>│   │   │   └── storage.py</w:t>
      </w:r>
    </w:p>
    <w:p w14:paraId="058FE37B">
      <w:pPr>
        <w:pStyle w:val="137"/>
      </w:pPr>
      <w:r>
        <w:rPr>
          <w:rFonts w:ascii="Consolas" w:hAnsi="Consolas" w:eastAsia="Consolas"/>
          <w:sz w:val="20"/>
        </w:rPr>
        <w:t>│   │   └── jobs/</w:t>
      </w:r>
    </w:p>
    <w:p w14:paraId="60BEEEB3">
      <w:pPr>
        <w:pStyle w:val="137"/>
      </w:pPr>
      <w:r>
        <w:rPr>
          <w:rFonts w:ascii="Consolas" w:hAnsi="Consolas" w:eastAsia="Consolas"/>
          <w:sz w:val="20"/>
        </w:rPr>
        <w:t>│   │       ├── worker.py</w:t>
      </w:r>
    </w:p>
    <w:p w14:paraId="1BB44674">
      <w:pPr>
        <w:pStyle w:val="137"/>
      </w:pPr>
      <w:r>
        <w:rPr>
          <w:rFonts w:ascii="Consolas" w:hAnsi="Consolas" w:eastAsia="Consolas"/>
          <w:sz w:val="20"/>
        </w:rPr>
        <w:t>│   │       ├── tasks.py</w:t>
      </w:r>
    </w:p>
    <w:p w14:paraId="09E8A9BB">
      <w:pPr>
        <w:pStyle w:val="137"/>
      </w:pPr>
      <w:r>
        <w:rPr>
          <w:rFonts w:ascii="Consolas" w:hAnsi="Consolas" w:eastAsia="Consolas"/>
          <w:sz w:val="20"/>
        </w:rPr>
        <w:t>│   │       └── scheduler.py</w:t>
      </w:r>
    </w:p>
    <w:p w14:paraId="1BF19A9C">
      <w:pPr>
        <w:pStyle w:val="137"/>
      </w:pPr>
      <w:r>
        <w:rPr>
          <w:rFonts w:ascii="Consolas" w:hAnsi="Consolas" w:eastAsia="Consolas"/>
          <w:sz w:val="20"/>
        </w:rPr>
        <w:t>│   ├── dataset_output/</w:t>
      </w:r>
    </w:p>
    <w:p w14:paraId="21A6DED5">
      <w:pPr>
        <w:pStyle w:val="137"/>
      </w:pPr>
      <w:r>
        <w:rPr>
          <w:rFonts w:ascii="Consolas" w:hAnsi="Consolas" w:eastAsia="Consolas"/>
          <w:sz w:val="20"/>
        </w:rPr>
        <w:t>│   ├── tests/</w:t>
      </w:r>
    </w:p>
    <w:p w14:paraId="38B9B698">
      <w:pPr>
        <w:pStyle w:val="137"/>
      </w:pPr>
      <w:r>
        <w:rPr>
          <w:rFonts w:ascii="Consolas" w:hAnsi="Consolas" w:eastAsia="Consolas"/>
          <w:sz w:val="20"/>
        </w:rPr>
        <w:t>│   ├── requirements.txt</w:t>
      </w:r>
    </w:p>
    <w:p w14:paraId="1069AEDC">
      <w:pPr>
        <w:pStyle w:val="137"/>
      </w:pPr>
      <w:r>
        <w:rPr>
          <w:rFonts w:ascii="Consolas" w:hAnsi="Consolas" w:eastAsia="Consolas"/>
          <w:sz w:val="20"/>
        </w:rPr>
        <w:t>│   └── Dockerfile</w:t>
      </w:r>
    </w:p>
    <w:p w14:paraId="4B75074A">
      <w:pPr>
        <w:pStyle w:val="137"/>
      </w:pPr>
      <w:r>
        <w:rPr>
          <w:rFonts w:ascii="Consolas" w:hAnsi="Consolas" w:eastAsia="Consolas"/>
          <w:sz w:val="20"/>
        </w:rPr>
        <w:t>└── frontend/</w:t>
      </w:r>
    </w:p>
    <w:p w14:paraId="2AE9658D">
      <w:pPr>
        <w:pStyle w:val="137"/>
      </w:pPr>
      <w:r>
        <w:rPr>
          <w:rFonts w:ascii="Consolas" w:hAnsi="Consolas" w:eastAsia="Consolas"/>
          <w:sz w:val="20"/>
        </w:rPr>
        <w:t xml:space="preserve">    ├── package.json</w:t>
      </w:r>
    </w:p>
    <w:p w14:paraId="23DF5A8B">
      <w:pPr>
        <w:pStyle w:val="137"/>
      </w:pPr>
      <w:r>
        <w:rPr>
          <w:rFonts w:ascii="Consolas" w:hAnsi="Consolas" w:eastAsia="Consolas"/>
          <w:sz w:val="20"/>
        </w:rPr>
        <w:t xml:space="preserve">    ├── vite.config.ts</w:t>
      </w:r>
      <w:bookmarkStart w:id="0" w:name="_GoBack"/>
      <w:bookmarkEnd w:id="0"/>
    </w:p>
    <w:p w14:paraId="00111E2E">
      <w:pPr>
        <w:pStyle w:val="137"/>
      </w:pPr>
      <w:r>
        <w:rPr>
          <w:rFonts w:ascii="Consolas" w:hAnsi="Consolas" w:eastAsia="Consolas"/>
          <w:sz w:val="20"/>
        </w:rPr>
        <w:t xml:space="preserve">    ├── public/components_svg/</w:t>
      </w:r>
    </w:p>
    <w:p w14:paraId="13F82C3D">
      <w:pPr>
        <w:pStyle w:val="137"/>
      </w:pPr>
      <w:r>
        <w:rPr>
          <w:rFonts w:ascii="Consolas" w:hAnsi="Consolas" w:eastAsia="Consolas"/>
          <w:sz w:val="20"/>
        </w:rPr>
        <w:t xml:space="preserve">    └── src/</w:t>
      </w:r>
    </w:p>
    <w:p w14:paraId="18B4F686">
      <w:pPr>
        <w:pStyle w:val="137"/>
      </w:pPr>
      <w:r>
        <w:rPr>
          <w:rFonts w:ascii="Consolas" w:hAnsi="Consolas" w:eastAsia="Consolas"/>
          <w:sz w:val="20"/>
        </w:rPr>
        <w:t xml:space="preserve">        ├── index.html</w:t>
      </w:r>
    </w:p>
    <w:p w14:paraId="3594905F">
      <w:pPr>
        <w:pStyle w:val="137"/>
      </w:pPr>
      <w:r>
        <w:rPr>
          <w:rFonts w:ascii="Consolas" w:hAnsi="Consolas" w:eastAsia="Consolas"/>
          <w:sz w:val="20"/>
        </w:rPr>
        <w:t xml:space="preserve">        ├── styles/style.css</w:t>
      </w:r>
    </w:p>
    <w:p w14:paraId="285299A4">
      <w:pPr>
        <w:pStyle w:val="137"/>
      </w:pPr>
      <w:r>
        <w:rPr>
          <w:rFonts w:ascii="Consolas" w:hAnsi="Consolas" w:eastAsia="Consolas"/>
          <w:sz w:val="20"/>
        </w:rPr>
        <w:t xml:space="preserve">        ├── app.ts</w:t>
      </w:r>
    </w:p>
    <w:p w14:paraId="7365A83C">
      <w:pPr>
        <w:pStyle w:val="137"/>
      </w:pPr>
      <w:r>
        <w:rPr>
          <w:rFonts w:ascii="Consolas" w:hAnsi="Consolas" w:eastAsia="Consolas"/>
          <w:sz w:val="20"/>
        </w:rPr>
        <w:t xml:space="preserve">        ├── api/client.ts</w:t>
      </w:r>
    </w:p>
    <w:p w14:paraId="7EC2495A">
      <w:pPr>
        <w:pStyle w:val="137"/>
      </w:pPr>
      <w:r>
        <w:rPr>
          <w:rFonts w:ascii="Consolas" w:hAnsi="Consolas" w:eastAsia="Consolas"/>
          <w:sz w:val="20"/>
        </w:rPr>
        <w:t xml:space="preserve">        ├── canvas_engine.ts</w:t>
      </w:r>
    </w:p>
    <w:p w14:paraId="2327DB50">
      <w:pPr>
        <w:pStyle w:val="137"/>
      </w:pPr>
      <w:r>
        <w:rPr>
          <w:rFonts w:ascii="Consolas" w:hAnsi="Consolas" w:eastAsia="Consolas"/>
          <w:sz w:val="20"/>
        </w:rPr>
        <w:t xml:space="preserve">        ├── mask_layer.ts</w:t>
      </w:r>
    </w:p>
    <w:p w14:paraId="72FD039A">
      <w:pPr>
        <w:pStyle w:val="137"/>
      </w:pPr>
      <w:r>
        <w:rPr>
          <w:rFonts w:ascii="Consolas" w:hAnsi="Consolas" w:eastAsia="Consolas"/>
          <w:sz w:val="20"/>
        </w:rPr>
        <w:t xml:space="preserve">        ├── models/types.ts</w:t>
      </w:r>
    </w:p>
    <w:p w14:paraId="47E45852">
      <w:pPr>
        <w:pStyle w:val="137"/>
      </w:pPr>
      <w:r>
        <w:rPr>
          <w:rFonts w:ascii="Consolas" w:hAnsi="Consolas" w:eastAsia="Consolas"/>
          <w:sz w:val="20"/>
        </w:rPr>
        <w:t xml:space="preserve">        └── utils/export.ts</w:t>
      </w:r>
    </w:p>
    <w:p w14:paraId="169E36FE"/>
    <w:p w14:paraId="09005BF8">
      <w:pPr>
        <w:pStyle w:val="3"/>
      </w:pPr>
      <w:r>
        <w:t>9. 文件与模块职责说明（含对外接口草案）</w:t>
      </w:r>
    </w:p>
    <w:p w14:paraId="4A471940">
      <w:pPr>
        <w:pStyle w:val="4"/>
      </w:pPr>
      <w:r>
        <w:t>9.1 shared/</w:t>
      </w:r>
    </w:p>
    <w:p w14:paraId="4474CB6E">
      <w:pPr>
        <w:pStyle w:val="16"/>
      </w:pPr>
      <w:r>
        <w:t>vocab.json：统一器件枚举、引脚定义、尺寸与资源索引，保证前后端一致。</w:t>
      </w:r>
    </w:p>
    <w:p w14:paraId="6799C51D">
      <w:pPr>
        <w:pStyle w:val="16"/>
      </w:pPr>
      <w:r>
        <w:t>scene.schema.json：scene 格式规范与校验依据。</w:t>
      </w:r>
    </w:p>
    <w:p w14:paraId="6B1698E5">
      <w:pPr>
        <w:pStyle w:val="16"/>
      </w:pPr>
      <w:r>
        <w:t>label.schema.json：label 格式规范与校验依据。</w:t>
      </w:r>
    </w:p>
    <w:p w14:paraId="7CC32F64">
      <w:pPr>
        <w:pStyle w:val="16"/>
      </w:pPr>
      <w:r>
        <w:t>footprints/：器件占据区域模板（用于遮挡率计算与碰撞近似）。</w:t>
      </w:r>
    </w:p>
    <w:p w14:paraId="66AA6186">
      <w:pPr>
        <w:pStyle w:val="4"/>
      </w:pPr>
      <w:r>
        <w:t>9.2 backend/app/</w:t>
      </w:r>
    </w:p>
    <w:p w14:paraId="433EEA5E">
      <w:pPr>
        <w:pStyle w:val="5"/>
      </w:pPr>
      <w:r>
        <w:t>9.2.1 main.py</w:t>
      </w:r>
    </w:p>
    <w:p w14:paraId="18B2C575">
      <w:pPr>
        <w:pStyle w:val="137"/>
      </w:pPr>
      <w:r>
        <w:rPr>
          <w:rFonts w:ascii="Consolas" w:hAnsi="Consolas" w:eastAsia="Consolas"/>
          <w:sz w:val="20"/>
        </w:rPr>
        <w:t># backend/app/main.py</w:t>
      </w:r>
    </w:p>
    <w:p w14:paraId="0F4B0BB3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9BCE908">
      <w:pPr>
        <w:pStyle w:val="137"/>
      </w:pPr>
      <w:r>
        <w:rPr>
          <w:rFonts w:ascii="Consolas" w:hAnsi="Consolas" w:eastAsia="Consolas"/>
          <w:sz w:val="20"/>
        </w:rPr>
        <w:t>from fastapi import FastAPI</w:t>
      </w:r>
    </w:p>
    <w:p w14:paraId="2393C545">
      <w:pPr>
        <w:pStyle w:val="137"/>
      </w:pPr>
      <w:r>
        <w:rPr>
          <w:rFonts w:ascii="Consolas" w:hAnsi="Consolas" w:eastAsia="Consolas"/>
          <w:sz w:val="20"/>
        </w:rPr>
        <w:t>from .config import get_settings</w:t>
      </w:r>
    </w:p>
    <w:p w14:paraId="5A2B9BA0">
      <w:pPr>
        <w:pStyle w:val="137"/>
      </w:pPr>
      <w:r>
        <w:rPr>
          <w:rFonts w:ascii="Consolas" w:hAnsi="Consolas" w:eastAsia="Consolas"/>
          <w:sz w:val="20"/>
        </w:rPr>
        <w:t>from .logging import setup_logging, register_request_id_middleware, request_timing_middleware</w:t>
      </w:r>
    </w:p>
    <w:p w14:paraId="62A0BFBB">
      <w:pPr>
        <w:pStyle w:val="137"/>
      </w:pPr>
      <w:r>
        <w:rPr>
          <w:rFonts w:ascii="Consolas" w:hAnsi="Consolas" w:eastAsia="Consolas"/>
          <w:sz w:val="20"/>
        </w:rPr>
        <w:t>from .api.routers import scene, mask, label, topology, dataset</w:t>
      </w:r>
    </w:p>
    <w:p w14:paraId="4DEDA9CE">
      <w:pPr>
        <w:pStyle w:val="137"/>
      </w:pPr>
    </w:p>
    <w:p w14:paraId="2B28773D">
      <w:pPr>
        <w:pStyle w:val="137"/>
      </w:pPr>
      <w:r>
        <w:rPr>
          <w:rFonts w:ascii="Consolas" w:hAnsi="Consolas" w:eastAsia="Consolas"/>
          <w:sz w:val="20"/>
        </w:rPr>
        <w:t>def create_app() -&gt; FastAPI:</w:t>
      </w:r>
    </w:p>
    <w:p w14:paraId="1F6BBDA7">
      <w:pPr>
        <w:pStyle w:val="137"/>
      </w:pPr>
      <w:r>
        <w:rPr>
          <w:rFonts w:ascii="Consolas" w:hAnsi="Consolas" w:eastAsia="Consolas"/>
          <w:sz w:val="20"/>
        </w:rPr>
        <w:t xml:space="preserve">    """构建 FastAPI app（挂载路由/中间件/异常处理/健康检查）。"""</w:t>
      </w:r>
    </w:p>
    <w:p w14:paraId="3F387071">
      <w:pPr>
        <w:pStyle w:val="137"/>
      </w:pPr>
      <w:r>
        <w:rPr>
          <w:rFonts w:ascii="Consolas" w:hAnsi="Consolas" w:eastAsia="Consolas"/>
          <w:sz w:val="20"/>
        </w:rPr>
        <w:t xml:space="preserve">    setup_logging()</w:t>
      </w:r>
    </w:p>
    <w:p w14:paraId="1B66460F">
      <w:pPr>
        <w:pStyle w:val="137"/>
      </w:pPr>
      <w:r>
        <w:rPr>
          <w:rFonts w:ascii="Consolas" w:hAnsi="Consolas" w:eastAsia="Consolas"/>
          <w:sz w:val="20"/>
        </w:rPr>
        <w:t xml:space="preserve">    app = FastAPI(title="Circuit Dataset Tool", version=get_settings().TOOL_VERSION)</w:t>
      </w:r>
    </w:p>
    <w:p w14:paraId="2251383F">
      <w:pPr>
        <w:pStyle w:val="137"/>
      </w:pPr>
    </w:p>
    <w:p w14:paraId="6EFD44E3">
      <w:pPr>
        <w:pStyle w:val="137"/>
      </w:pPr>
      <w:r>
        <w:rPr>
          <w:rFonts w:ascii="Consolas" w:hAnsi="Consolas" w:eastAsia="Consolas"/>
          <w:sz w:val="20"/>
        </w:rPr>
        <w:t xml:space="preserve">    # middlewares</w:t>
      </w:r>
    </w:p>
    <w:p w14:paraId="3126A133">
      <w:pPr>
        <w:pStyle w:val="137"/>
      </w:pPr>
      <w:r>
        <w:rPr>
          <w:rFonts w:ascii="Consolas" w:hAnsi="Consolas" w:eastAsia="Consolas"/>
          <w:sz w:val="20"/>
        </w:rPr>
        <w:t xml:space="preserve">    register_request_id_middleware(app)</w:t>
      </w:r>
    </w:p>
    <w:p w14:paraId="1820D8B9">
      <w:pPr>
        <w:pStyle w:val="137"/>
      </w:pPr>
      <w:r>
        <w:rPr>
          <w:rFonts w:ascii="Consolas" w:hAnsi="Consolas" w:eastAsia="Consolas"/>
          <w:sz w:val="20"/>
        </w:rPr>
        <w:t xml:space="preserve">    app.middleware("http")(request_timing_middleware)</w:t>
      </w:r>
    </w:p>
    <w:p w14:paraId="47C3C98F">
      <w:pPr>
        <w:pStyle w:val="137"/>
      </w:pPr>
    </w:p>
    <w:p w14:paraId="481C65BE">
      <w:pPr>
        <w:pStyle w:val="137"/>
      </w:pPr>
      <w:r>
        <w:rPr>
          <w:rFonts w:ascii="Consolas" w:hAnsi="Consolas" w:eastAsia="Consolas"/>
          <w:sz w:val="20"/>
        </w:rPr>
        <w:t xml:space="preserve">    # routers</w:t>
      </w:r>
    </w:p>
    <w:p w14:paraId="2567FB26">
      <w:pPr>
        <w:pStyle w:val="137"/>
      </w:pPr>
      <w:r>
        <w:rPr>
          <w:rFonts w:ascii="Consolas" w:hAnsi="Consolas" w:eastAsia="Consolas"/>
          <w:sz w:val="20"/>
        </w:rPr>
        <w:t xml:space="preserve">    app.include_router(scene.router, prefix=get_settings().API_PREFIX)</w:t>
      </w:r>
    </w:p>
    <w:p w14:paraId="057D65F2">
      <w:pPr>
        <w:pStyle w:val="137"/>
      </w:pPr>
      <w:r>
        <w:rPr>
          <w:rFonts w:ascii="Consolas" w:hAnsi="Consolas" w:eastAsia="Consolas"/>
          <w:sz w:val="20"/>
        </w:rPr>
        <w:t xml:space="preserve">    app.include_router(mask.router, prefix=get_settings().API_PREFIX)</w:t>
      </w:r>
    </w:p>
    <w:p w14:paraId="772CAD5D">
      <w:pPr>
        <w:pStyle w:val="137"/>
      </w:pPr>
      <w:r>
        <w:rPr>
          <w:rFonts w:ascii="Consolas" w:hAnsi="Consolas" w:eastAsia="Consolas"/>
          <w:sz w:val="20"/>
        </w:rPr>
        <w:t xml:space="preserve">    app.include_router(label.router, prefix=get_settings().API_PREFIX)</w:t>
      </w:r>
    </w:p>
    <w:p w14:paraId="11111F41">
      <w:pPr>
        <w:pStyle w:val="137"/>
      </w:pPr>
      <w:r>
        <w:rPr>
          <w:rFonts w:ascii="Consolas" w:hAnsi="Consolas" w:eastAsia="Consolas"/>
          <w:sz w:val="20"/>
        </w:rPr>
        <w:t xml:space="preserve">    app.include_router(topology.router, prefix=get_settings().API_PREFIX)</w:t>
      </w:r>
    </w:p>
    <w:p w14:paraId="442B0E00">
      <w:pPr>
        <w:pStyle w:val="137"/>
      </w:pPr>
      <w:r>
        <w:rPr>
          <w:rFonts w:ascii="Consolas" w:hAnsi="Consolas" w:eastAsia="Consolas"/>
          <w:sz w:val="20"/>
        </w:rPr>
        <w:t xml:space="preserve">    app.include_router(dataset.router, prefix=get_settings().API_PREFIX)</w:t>
      </w:r>
    </w:p>
    <w:p w14:paraId="66063592">
      <w:pPr>
        <w:pStyle w:val="137"/>
      </w:pPr>
      <w:r>
        <w:rPr>
          <w:rFonts w:ascii="Consolas" w:hAnsi="Consolas" w:eastAsia="Consolas"/>
          <w:sz w:val="20"/>
        </w:rPr>
        <w:t xml:space="preserve">    return app</w:t>
      </w:r>
    </w:p>
    <w:p w14:paraId="00339D11">
      <w:pPr>
        <w:pStyle w:val="137"/>
      </w:pPr>
    </w:p>
    <w:p w14:paraId="62341739">
      <w:pPr>
        <w:pStyle w:val="137"/>
      </w:pPr>
      <w:r>
        <w:rPr>
          <w:rFonts w:ascii="Consolas" w:hAnsi="Consolas" w:eastAsia="Consolas"/>
          <w:sz w:val="20"/>
        </w:rPr>
        <w:t>app = create_app()</w:t>
      </w:r>
    </w:p>
    <w:p w14:paraId="2E273587">
      <w:pPr>
        <w:pStyle w:val="137"/>
      </w:pPr>
    </w:p>
    <w:p w14:paraId="77657FA6">
      <w:pPr>
        <w:pStyle w:val="137"/>
      </w:pPr>
      <w:r>
        <w:rPr>
          <w:rFonts w:ascii="Consolas" w:hAnsi="Consolas" w:eastAsia="Consolas"/>
          <w:sz w:val="20"/>
        </w:rPr>
        <w:t>@app.get("/healthz")</w:t>
      </w:r>
    </w:p>
    <w:p w14:paraId="0160EE61">
      <w:pPr>
        <w:pStyle w:val="137"/>
      </w:pPr>
      <w:r>
        <w:rPr>
          <w:rFonts w:ascii="Consolas" w:hAnsi="Consolas" w:eastAsia="Consolas"/>
          <w:sz w:val="20"/>
        </w:rPr>
        <w:t>def healthz() -&gt; dict:</w:t>
      </w:r>
    </w:p>
    <w:p w14:paraId="74833778">
      <w:pPr>
        <w:pStyle w:val="137"/>
      </w:pPr>
      <w:r>
        <w:rPr>
          <w:rFonts w:ascii="Consolas" w:hAnsi="Consolas" w:eastAsia="Consolas"/>
          <w:sz w:val="20"/>
        </w:rPr>
        <w:t xml:space="preserve">    s = get_settings()</w:t>
      </w:r>
    </w:p>
    <w:p w14:paraId="0A89EF37">
      <w:pPr>
        <w:pStyle w:val="137"/>
      </w:pPr>
      <w:r>
        <w:rPr>
          <w:rFonts w:ascii="Consolas" w:hAnsi="Consolas" w:eastAsia="Consolas"/>
          <w:sz w:val="20"/>
        </w:rPr>
        <w:t xml:space="preserve">    return {"ok": True, "version": s.TOOL_VERSION}</w:t>
      </w:r>
    </w:p>
    <w:p w14:paraId="1DA373DA"/>
    <w:p w14:paraId="3A758573">
      <w:pPr>
        <w:pStyle w:val="5"/>
      </w:pPr>
      <w:r>
        <w:t>9.2.2 config.py</w:t>
      </w:r>
    </w:p>
    <w:p w14:paraId="3EEE8217">
      <w:pPr>
        <w:pStyle w:val="137"/>
      </w:pPr>
      <w:r>
        <w:rPr>
          <w:rFonts w:ascii="Consolas" w:hAnsi="Consolas" w:eastAsia="Consolas"/>
          <w:sz w:val="20"/>
        </w:rPr>
        <w:t># backend/app/config.py</w:t>
      </w:r>
    </w:p>
    <w:p w14:paraId="0993E80D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20B9E744">
      <w:pPr>
        <w:pStyle w:val="137"/>
      </w:pPr>
      <w:r>
        <w:rPr>
          <w:rFonts w:ascii="Consolas" w:hAnsi="Consolas" w:eastAsia="Consolas"/>
          <w:sz w:val="20"/>
        </w:rPr>
        <w:t>from pathlib import Path</w:t>
      </w:r>
    </w:p>
    <w:p w14:paraId="0289B01A">
      <w:pPr>
        <w:pStyle w:val="137"/>
      </w:pPr>
      <w:r>
        <w:rPr>
          <w:rFonts w:ascii="Consolas" w:hAnsi="Consolas" w:eastAsia="Consolas"/>
          <w:sz w:val="20"/>
        </w:rPr>
        <w:t>from pydantic import BaseModel</w:t>
      </w:r>
    </w:p>
    <w:p w14:paraId="0D011327">
      <w:pPr>
        <w:pStyle w:val="137"/>
      </w:pPr>
      <w:r>
        <w:rPr>
          <w:rFonts w:ascii="Consolas" w:hAnsi="Consolas" w:eastAsia="Consolas"/>
          <w:sz w:val="20"/>
        </w:rPr>
        <w:t>from functools import lru_cache</w:t>
      </w:r>
    </w:p>
    <w:p w14:paraId="0CED9D29">
      <w:pPr>
        <w:pStyle w:val="137"/>
      </w:pPr>
      <w:r>
        <w:rPr>
          <w:rFonts w:ascii="Consolas" w:hAnsi="Consolas" w:eastAsia="Consolas"/>
          <w:sz w:val="20"/>
        </w:rPr>
        <w:t>import os</w:t>
      </w:r>
    </w:p>
    <w:p w14:paraId="509628AC">
      <w:pPr>
        <w:pStyle w:val="137"/>
      </w:pPr>
    </w:p>
    <w:p w14:paraId="7FE97533">
      <w:pPr>
        <w:pStyle w:val="137"/>
      </w:pPr>
      <w:r>
        <w:rPr>
          <w:rFonts w:ascii="Consolas" w:hAnsi="Consolas" w:eastAsia="Consolas"/>
          <w:sz w:val="20"/>
        </w:rPr>
        <w:t>class Settings(BaseModel):</w:t>
      </w:r>
    </w:p>
    <w:p w14:paraId="686F6C57">
      <w:pPr>
        <w:pStyle w:val="137"/>
      </w:pPr>
      <w:r>
        <w:rPr>
          <w:rFonts w:ascii="Consolas" w:hAnsi="Consolas" w:eastAsia="Consolas"/>
          <w:sz w:val="20"/>
        </w:rPr>
        <w:t xml:space="preserve">    TOOL_VERSION: str = "0.3"</w:t>
      </w:r>
    </w:p>
    <w:p w14:paraId="31667EC8">
      <w:pPr>
        <w:pStyle w:val="137"/>
      </w:pPr>
      <w:r>
        <w:rPr>
          <w:rFonts w:ascii="Consolas" w:hAnsi="Consolas" w:eastAsia="Consolas"/>
          <w:sz w:val="20"/>
        </w:rPr>
        <w:t xml:space="preserve">    API_PREFIX: str = "/api/v1"</w:t>
      </w:r>
    </w:p>
    <w:p w14:paraId="1BE156A0">
      <w:pPr>
        <w:pStyle w:val="137"/>
      </w:pPr>
      <w:r>
        <w:rPr>
          <w:rFonts w:ascii="Consolas" w:hAnsi="Consolas" w:eastAsia="Consolas"/>
          <w:sz w:val="20"/>
        </w:rPr>
        <w:t xml:space="preserve">    DATASET_ROOT: Path = Path(os.getenv("CDT_DATASET_ROOT", "./dataset_output"))</w:t>
      </w:r>
    </w:p>
    <w:p w14:paraId="432A2D3D">
      <w:pPr>
        <w:pStyle w:val="137"/>
      </w:pPr>
      <w:r>
        <w:rPr>
          <w:rFonts w:ascii="Consolas" w:hAnsi="Consolas" w:eastAsia="Consolas"/>
          <w:sz w:val="20"/>
        </w:rPr>
        <w:t xml:space="preserve">    VOCAB_PATH: Path = Path(os.getenv("CDT_VOCAB_PATH", "../shared/vocab.json"))</w:t>
      </w:r>
    </w:p>
    <w:p w14:paraId="73DBD4D1">
      <w:pPr>
        <w:pStyle w:val="137"/>
      </w:pPr>
      <w:r>
        <w:rPr>
          <w:rFonts w:ascii="Consolas" w:hAnsi="Consolas" w:eastAsia="Consolas"/>
          <w:sz w:val="20"/>
        </w:rPr>
        <w:t xml:space="preserve">    FOOTPRINT_DIR: Path = Path(os.getenv("CDT_FOOTPRINT_DIR", "../shared/footprints"))</w:t>
      </w:r>
    </w:p>
    <w:p w14:paraId="74D6DCA1">
      <w:pPr>
        <w:pStyle w:val="137"/>
      </w:pPr>
      <w:r>
        <w:rPr>
          <w:rFonts w:ascii="Consolas" w:hAnsi="Consolas" w:eastAsia="Consolas"/>
          <w:sz w:val="20"/>
        </w:rPr>
        <w:t xml:space="preserve">    MANIFEST_PATH: Path = Path(os.getenv("CDT_MANIFEST_PATH", "./dataset_output/manifest.jsonl"))</w:t>
      </w:r>
    </w:p>
    <w:p w14:paraId="482271EB">
      <w:pPr>
        <w:pStyle w:val="137"/>
      </w:pPr>
      <w:r>
        <w:rPr>
          <w:rFonts w:ascii="Consolas" w:hAnsi="Consolas" w:eastAsia="Consolas"/>
          <w:sz w:val="20"/>
        </w:rPr>
        <w:t xml:space="preserve">    DEFAULT_OCC_THRESHOLD: float = float(os.getenv("CDT_OCC_THRESHOLD", "0.9"))</w:t>
      </w:r>
    </w:p>
    <w:p w14:paraId="69C72478">
      <w:pPr>
        <w:pStyle w:val="137"/>
      </w:pPr>
      <w:r>
        <w:rPr>
          <w:rFonts w:ascii="Consolas" w:hAnsi="Consolas" w:eastAsia="Consolas"/>
          <w:sz w:val="20"/>
        </w:rPr>
        <w:t xml:space="preserve">    DEFAULT_RESOLUTION_W: int = int(os.getenv("CDT_RES_W", "1024"))</w:t>
      </w:r>
    </w:p>
    <w:p w14:paraId="2F96018B">
      <w:pPr>
        <w:pStyle w:val="137"/>
      </w:pPr>
      <w:r>
        <w:rPr>
          <w:rFonts w:ascii="Consolas" w:hAnsi="Consolas" w:eastAsia="Consolas"/>
          <w:sz w:val="20"/>
        </w:rPr>
        <w:t xml:space="preserve">    DEFAULT_RESOLUTION_H: int = int(os.getenv("CDT_RES_H", "1024"))</w:t>
      </w:r>
    </w:p>
    <w:p w14:paraId="284DDE59">
      <w:pPr>
        <w:pStyle w:val="137"/>
      </w:pPr>
      <w:r>
        <w:rPr>
          <w:rFonts w:ascii="Consolas" w:hAnsi="Consolas" w:eastAsia="Consolas"/>
          <w:sz w:val="20"/>
        </w:rPr>
        <w:t xml:space="preserve">    ENABLE_JOBS: bool = os.getenv("CDT_ENABLE_JOBS", "0") in ("1", "true", "True")</w:t>
      </w:r>
    </w:p>
    <w:p w14:paraId="3F4B7817">
      <w:pPr>
        <w:pStyle w:val="137"/>
      </w:pPr>
    </w:p>
    <w:p w14:paraId="41DF4F75">
      <w:pPr>
        <w:pStyle w:val="137"/>
      </w:pPr>
      <w:r>
        <w:rPr>
          <w:rFonts w:ascii="Consolas" w:hAnsi="Consolas" w:eastAsia="Consolas"/>
          <w:sz w:val="20"/>
        </w:rPr>
        <w:t>@lru_cache(maxsize=1)</w:t>
      </w:r>
    </w:p>
    <w:p w14:paraId="45F53C74">
      <w:pPr>
        <w:pStyle w:val="137"/>
      </w:pPr>
      <w:r>
        <w:rPr>
          <w:rFonts w:ascii="Consolas" w:hAnsi="Consolas" w:eastAsia="Consolas"/>
          <w:sz w:val="20"/>
        </w:rPr>
        <w:t>def get_settings() -&gt; Settings:</w:t>
      </w:r>
    </w:p>
    <w:p w14:paraId="2A24095A">
      <w:pPr>
        <w:pStyle w:val="137"/>
      </w:pPr>
      <w:r>
        <w:rPr>
          <w:rFonts w:ascii="Consolas" w:hAnsi="Consolas" w:eastAsia="Consolas"/>
          <w:sz w:val="20"/>
        </w:rPr>
        <w:t xml:space="preserve">    return Settings()</w:t>
      </w:r>
    </w:p>
    <w:p w14:paraId="6ED96A93"/>
    <w:p w14:paraId="5872AB3B">
      <w:pPr>
        <w:pStyle w:val="5"/>
      </w:pPr>
      <w:r>
        <w:t>9.2.3 logging.py</w:t>
      </w:r>
    </w:p>
    <w:p w14:paraId="58361BD7">
      <w:pPr>
        <w:pStyle w:val="137"/>
      </w:pPr>
      <w:r>
        <w:rPr>
          <w:rFonts w:ascii="Consolas" w:hAnsi="Consolas" w:eastAsia="Consolas"/>
          <w:sz w:val="20"/>
        </w:rPr>
        <w:t># backend/app/logging.py</w:t>
      </w:r>
    </w:p>
    <w:p w14:paraId="6392A963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1FAD7B2F">
      <w:pPr>
        <w:pStyle w:val="137"/>
      </w:pPr>
      <w:r>
        <w:rPr>
          <w:rFonts w:ascii="Consolas" w:hAnsi="Consolas" w:eastAsia="Consolas"/>
          <w:sz w:val="20"/>
        </w:rPr>
        <w:t>import logging</w:t>
      </w:r>
    </w:p>
    <w:p w14:paraId="36A18F8C">
      <w:pPr>
        <w:pStyle w:val="137"/>
      </w:pPr>
      <w:r>
        <w:rPr>
          <w:rFonts w:ascii="Consolas" w:hAnsi="Consolas" w:eastAsia="Consolas"/>
          <w:sz w:val="20"/>
        </w:rPr>
        <w:t>import uuid</w:t>
      </w:r>
    </w:p>
    <w:p w14:paraId="05488684">
      <w:pPr>
        <w:pStyle w:val="137"/>
      </w:pPr>
      <w:r>
        <w:rPr>
          <w:rFonts w:ascii="Consolas" w:hAnsi="Consolas" w:eastAsia="Consolas"/>
          <w:sz w:val="20"/>
        </w:rPr>
        <w:t>import time</w:t>
      </w:r>
    </w:p>
    <w:p w14:paraId="40C7B18F">
      <w:pPr>
        <w:pStyle w:val="137"/>
      </w:pPr>
      <w:r>
        <w:rPr>
          <w:rFonts w:ascii="Consolas" w:hAnsi="Consolas" w:eastAsia="Consolas"/>
          <w:sz w:val="20"/>
        </w:rPr>
        <w:t>from fastapi import FastAPI, Request, Response</w:t>
      </w:r>
    </w:p>
    <w:p w14:paraId="7063304B">
      <w:pPr>
        <w:pStyle w:val="137"/>
      </w:pPr>
    </w:p>
    <w:p w14:paraId="4F165E94">
      <w:pPr>
        <w:pStyle w:val="137"/>
      </w:pPr>
      <w:r>
        <w:rPr>
          <w:rFonts w:ascii="Consolas" w:hAnsi="Consolas" w:eastAsia="Consolas"/>
          <w:sz w:val="20"/>
        </w:rPr>
        <w:t>def setup_logging() -&gt; None:</w:t>
      </w:r>
    </w:p>
    <w:p w14:paraId="3A2A812F">
      <w:pPr>
        <w:pStyle w:val="137"/>
      </w:pPr>
      <w:r>
        <w:rPr>
          <w:rFonts w:ascii="Consolas" w:hAnsi="Consolas" w:eastAsia="Consolas"/>
          <w:sz w:val="20"/>
        </w:rPr>
        <w:t xml:space="preserve">    logging.basicConfig(</w:t>
      </w:r>
    </w:p>
    <w:p w14:paraId="3637CD00">
      <w:pPr>
        <w:pStyle w:val="137"/>
      </w:pPr>
      <w:r>
        <w:rPr>
          <w:rFonts w:ascii="Consolas" w:hAnsi="Consolas" w:eastAsia="Consolas"/>
          <w:sz w:val="20"/>
        </w:rPr>
        <w:t xml:space="preserve">        level=logging.INFO,</w:t>
      </w:r>
    </w:p>
    <w:p w14:paraId="7C2A8BF3">
      <w:pPr>
        <w:pStyle w:val="137"/>
      </w:pPr>
      <w:r>
        <w:rPr>
          <w:rFonts w:ascii="Consolas" w:hAnsi="Consolas" w:eastAsia="Consolas"/>
          <w:sz w:val="20"/>
        </w:rPr>
        <w:t xml:space="preserve">        format="%(asctime)s %(levelname)s %(name)s %(message)s",</w:t>
      </w:r>
    </w:p>
    <w:p w14:paraId="11E38D48">
      <w:pPr>
        <w:pStyle w:val="137"/>
      </w:pPr>
      <w:r>
        <w:rPr>
          <w:rFonts w:ascii="Consolas" w:hAnsi="Consolas" w:eastAsia="Consolas"/>
          <w:sz w:val="20"/>
        </w:rPr>
        <w:t xml:space="preserve">    )</w:t>
      </w:r>
    </w:p>
    <w:p w14:paraId="30C1A53D">
      <w:pPr>
        <w:pStyle w:val="137"/>
      </w:pPr>
    </w:p>
    <w:p w14:paraId="3D37384E">
      <w:pPr>
        <w:pStyle w:val="137"/>
      </w:pPr>
      <w:r>
        <w:rPr>
          <w:rFonts w:ascii="Consolas" w:hAnsi="Consolas" w:eastAsia="Consolas"/>
          <w:sz w:val="20"/>
        </w:rPr>
        <w:t>def get_logger(name: str) -&gt; logging.Logger:</w:t>
      </w:r>
    </w:p>
    <w:p w14:paraId="76A8A471">
      <w:pPr>
        <w:pStyle w:val="137"/>
      </w:pPr>
      <w:r>
        <w:rPr>
          <w:rFonts w:ascii="Consolas" w:hAnsi="Consolas" w:eastAsia="Consolas"/>
          <w:sz w:val="20"/>
        </w:rPr>
        <w:t xml:space="preserve">    return logging.getLogger(name)</w:t>
      </w:r>
    </w:p>
    <w:p w14:paraId="2D5B46CD">
      <w:pPr>
        <w:pStyle w:val="137"/>
      </w:pPr>
    </w:p>
    <w:p w14:paraId="5A262FF4">
      <w:pPr>
        <w:pStyle w:val="137"/>
      </w:pPr>
      <w:r>
        <w:rPr>
          <w:rFonts w:ascii="Consolas" w:hAnsi="Consolas" w:eastAsia="Consolas"/>
          <w:sz w:val="20"/>
        </w:rPr>
        <w:t>def register_request_id_middleware(app: FastAPI) -&gt; None:</w:t>
      </w:r>
    </w:p>
    <w:p w14:paraId="1981121C">
      <w:pPr>
        <w:pStyle w:val="137"/>
      </w:pPr>
      <w:r>
        <w:rPr>
          <w:rFonts w:ascii="Consolas" w:hAnsi="Consolas" w:eastAsia="Consolas"/>
          <w:sz w:val="20"/>
        </w:rPr>
        <w:t xml:space="preserve">    @app.middleware("http")</w:t>
      </w:r>
    </w:p>
    <w:p w14:paraId="4FB96323">
      <w:pPr>
        <w:pStyle w:val="137"/>
      </w:pPr>
      <w:r>
        <w:rPr>
          <w:rFonts w:ascii="Consolas" w:hAnsi="Consolas" w:eastAsia="Consolas"/>
          <w:sz w:val="20"/>
        </w:rPr>
        <w:t xml:space="preserve">    async def _request_id(request: Request, call_next):</w:t>
      </w:r>
    </w:p>
    <w:p w14:paraId="3F96994E">
      <w:pPr>
        <w:pStyle w:val="137"/>
      </w:pPr>
      <w:r>
        <w:rPr>
          <w:rFonts w:ascii="Consolas" w:hAnsi="Consolas" w:eastAsia="Consolas"/>
          <w:sz w:val="20"/>
        </w:rPr>
        <w:t xml:space="preserve">        request_id = request.headers.get("X-Request-Id") or str(uuid.uuid4())</w:t>
      </w:r>
    </w:p>
    <w:p w14:paraId="1FB6DFE8">
      <w:pPr>
        <w:pStyle w:val="137"/>
      </w:pPr>
      <w:r>
        <w:rPr>
          <w:rFonts w:ascii="Consolas" w:hAnsi="Consolas" w:eastAsia="Consolas"/>
          <w:sz w:val="20"/>
        </w:rPr>
        <w:t xml:space="preserve">        request.state.request_id = request_id</w:t>
      </w:r>
    </w:p>
    <w:p w14:paraId="2A7C1C13">
      <w:pPr>
        <w:pStyle w:val="137"/>
      </w:pPr>
      <w:r>
        <w:rPr>
          <w:rFonts w:ascii="Consolas" w:hAnsi="Consolas" w:eastAsia="Consolas"/>
          <w:sz w:val="20"/>
        </w:rPr>
        <w:t xml:space="preserve">        response: Response = await call_next(request)</w:t>
      </w:r>
    </w:p>
    <w:p w14:paraId="61516AAC">
      <w:pPr>
        <w:pStyle w:val="137"/>
      </w:pPr>
      <w:r>
        <w:rPr>
          <w:rFonts w:ascii="Consolas" w:hAnsi="Consolas" w:eastAsia="Consolas"/>
          <w:sz w:val="20"/>
        </w:rPr>
        <w:t xml:space="preserve">        response.headers["X-Request-Id"] = request_id</w:t>
      </w:r>
    </w:p>
    <w:p w14:paraId="1538DD92">
      <w:pPr>
        <w:pStyle w:val="137"/>
      </w:pPr>
      <w:r>
        <w:rPr>
          <w:rFonts w:ascii="Consolas" w:hAnsi="Consolas" w:eastAsia="Consolas"/>
          <w:sz w:val="20"/>
        </w:rPr>
        <w:t xml:space="preserve">        return response</w:t>
      </w:r>
    </w:p>
    <w:p w14:paraId="6C5BFA8F">
      <w:pPr>
        <w:pStyle w:val="137"/>
      </w:pPr>
    </w:p>
    <w:p w14:paraId="5885017A">
      <w:pPr>
        <w:pStyle w:val="137"/>
      </w:pPr>
      <w:r>
        <w:rPr>
          <w:rFonts w:ascii="Consolas" w:hAnsi="Consolas" w:eastAsia="Consolas"/>
          <w:sz w:val="20"/>
        </w:rPr>
        <w:t>async def request_timing_middleware(request: Request, call_next) -&gt; Response:</w:t>
      </w:r>
    </w:p>
    <w:p w14:paraId="7E98B010">
      <w:pPr>
        <w:pStyle w:val="137"/>
      </w:pPr>
      <w:r>
        <w:rPr>
          <w:rFonts w:ascii="Consolas" w:hAnsi="Consolas" w:eastAsia="Consolas"/>
          <w:sz w:val="20"/>
        </w:rPr>
        <w:t xml:space="preserve">    start = time.time()</w:t>
      </w:r>
    </w:p>
    <w:p w14:paraId="6D2C3B02">
      <w:pPr>
        <w:pStyle w:val="137"/>
      </w:pPr>
      <w:r>
        <w:rPr>
          <w:rFonts w:ascii="Consolas" w:hAnsi="Consolas" w:eastAsia="Consolas"/>
          <w:sz w:val="20"/>
        </w:rPr>
        <w:t xml:space="preserve">    resp: Response = await call_next(request)</w:t>
      </w:r>
    </w:p>
    <w:p w14:paraId="6E8F0CD9">
      <w:pPr>
        <w:pStyle w:val="137"/>
      </w:pPr>
      <w:r>
        <w:rPr>
          <w:rFonts w:ascii="Consolas" w:hAnsi="Consolas" w:eastAsia="Consolas"/>
          <w:sz w:val="20"/>
        </w:rPr>
        <w:t xml:space="preserve">    dt_ms = (time.time() - start) * 1000.0</w:t>
      </w:r>
    </w:p>
    <w:p w14:paraId="65A5D8DF">
      <w:pPr>
        <w:pStyle w:val="137"/>
      </w:pPr>
      <w:r>
        <w:rPr>
          <w:rFonts w:ascii="Consolas" w:hAnsi="Consolas" w:eastAsia="Consolas"/>
          <w:sz w:val="20"/>
        </w:rPr>
        <w:t xml:space="preserve">    logging.getLogger("request").info(</w:t>
      </w:r>
    </w:p>
    <w:p w14:paraId="738EC187">
      <w:pPr>
        <w:pStyle w:val="137"/>
      </w:pPr>
      <w:r>
        <w:rPr>
          <w:rFonts w:ascii="Consolas" w:hAnsi="Consolas" w:eastAsia="Consolas"/>
          <w:sz w:val="20"/>
        </w:rPr>
        <w:t xml:space="preserve">        "request_id=%s method=%s path=%s status=%s latency_ms=%.2f",</w:t>
      </w:r>
    </w:p>
    <w:p w14:paraId="05A3CEC9">
      <w:pPr>
        <w:pStyle w:val="137"/>
      </w:pPr>
      <w:r>
        <w:rPr>
          <w:rFonts w:ascii="Consolas" w:hAnsi="Consolas" w:eastAsia="Consolas"/>
          <w:sz w:val="20"/>
        </w:rPr>
        <w:t xml:space="preserve">        getattr(request.state, "request_id", "-"),</w:t>
      </w:r>
    </w:p>
    <w:p w14:paraId="7FFE411C">
      <w:pPr>
        <w:pStyle w:val="137"/>
      </w:pPr>
      <w:r>
        <w:rPr>
          <w:rFonts w:ascii="Consolas" w:hAnsi="Consolas" w:eastAsia="Consolas"/>
          <w:sz w:val="20"/>
        </w:rPr>
        <w:t xml:space="preserve">        request.method,</w:t>
      </w:r>
    </w:p>
    <w:p w14:paraId="7B4D68E2">
      <w:pPr>
        <w:pStyle w:val="137"/>
      </w:pPr>
      <w:r>
        <w:rPr>
          <w:rFonts w:ascii="Consolas" w:hAnsi="Consolas" w:eastAsia="Consolas"/>
          <w:sz w:val="20"/>
        </w:rPr>
        <w:t xml:space="preserve">        request.url.path,</w:t>
      </w:r>
    </w:p>
    <w:p w14:paraId="5EE5B84A">
      <w:pPr>
        <w:pStyle w:val="137"/>
      </w:pPr>
      <w:r>
        <w:rPr>
          <w:rFonts w:ascii="Consolas" w:hAnsi="Consolas" w:eastAsia="Consolas"/>
          <w:sz w:val="20"/>
        </w:rPr>
        <w:t xml:space="preserve">        resp.status_code,</w:t>
      </w:r>
    </w:p>
    <w:p w14:paraId="54809FDF">
      <w:pPr>
        <w:pStyle w:val="137"/>
      </w:pPr>
      <w:r>
        <w:rPr>
          <w:rFonts w:ascii="Consolas" w:hAnsi="Consolas" w:eastAsia="Consolas"/>
          <w:sz w:val="20"/>
        </w:rPr>
        <w:t xml:space="preserve">        dt_ms,</w:t>
      </w:r>
    </w:p>
    <w:p w14:paraId="2763FF9B">
      <w:pPr>
        <w:pStyle w:val="137"/>
      </w:pPr>
      <w:r>
        <w:rPr>
          <w:rFonts w:ascii="Consolas" w:hAnsi="Consolas" w:eastAsia="Consolas"/>
          <w:sz w:val="20"/>
        </w:rPr>
        <w:t xml:space="preserve">    )</w:t>
      </w:r>
    </w:p>
    <w:p w14:paraId="315181FD">
      <w:pPr>
        <w:pStyle w:val="137"/>
      </w:pPr>
      <w:r>
        <w:rPr>
          <w:rFonts w:ascii="Consolas" w:hAnsi="Consolas" w:eastAsia="Consolas"/>
          <w:sz w:val="20"/>
        </w:rPr>
        <w:t xml:space="preserve">    return resp</w:t>
      </w:r>
    </w:p>
    <w:p w14:paraId="27D3A6C2"/>
    <w:p w14:paraId="4274DD86">
      <w:pPr>
        <w:pStyle w:val="4"/>
      </w:pPr>
      <w:r>
        <w:t>9.3 backend/app/api/schemas/</w:t>
      </w:r>
    </w:p>
    <w:p w14:paraId="17F718EF">
      <w:r>
        <w:t>职责：定义 HTTP 层 Pydantic 模型，作为前后端请求/响应契约。</w:t>
      </w:r>
    </w:p>
    <w:p w14:paraId="737472C6">
      <w:pPr>
        <w:pStyle w:val="5"/>
      </w:pPr>
      <w:r>
        <w:t>9.3.1 common.py</w:t>
      </w:r>
    </w:p>
    <w:p w14:paraId="29045531">
      <w:pPr>
        <w:pStyle w:val="137"/>
      </w:pPr>
      <w:r>
        <w:rPr>
          <w:rFonts w:ascii="Consolas" w:hAnsi="Consolas" w:eastAsia="Consolas"/>
          <w:sz w:val="20"/>
        </w:rPr>
        <w:t># backend/app/api/schemas/common.py</w:t>
      </w:r>
    </w:p>
    <w:p w14:paraId="47E8A3D4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27E23CD2">
      <w:pPr>
        <w:pStyle w:val="137"/>
      </w:pPr>
      <w:r>
        <w:rPr>
          <w:rFonts w:ascii="Consolas" w:hAnsi="Consolas" w:eastAsia="Consolas"/>
          <w:sz w:val="20"/>
        </w:rPr>
        <w:t>from pydantic import BaseModel</w:t>
      </w:r>
    </w:p>
    <w:p w14:paraId="7B591EA8">
      <w:pPr>
        <w:pStyle w:val="137"/>
      </w:pPr>
      <w:r>
        <w:rPr>
          <w:rFonts w:ascii="Consolas" w:hAnsi="Consolas" w:eastAsia="Consolas"/>
          <w:sz w:val="20"/>
        </w:rPr>
        <w:t>from typing import Any, Dict</w:t>
      </w:r>
    </w:p>
    <w:p w14:paraId="1925D3B4">
      <w:pPr>
        <w:pStyle w:val="137"/>
      </w:pPr>
    </w:p>
    <w:p w14:paraId="722FBE8D">
      <w:pPr>
        <w:pStyle w:val="137"/>
      </w:pPr>
      <w:r>
        <w:rPr>
          <w:rFonts w:ascii="Consolas" w:hAnsi="Consolas" w:eastAsia="Consolas"/>
          <w:sz w:val="20"/>
        </w:rPr>
        <w:t>class ErrorDetail(BaseModel):</w:t>
      </w:r>
    </w:p>
    <w:p w14:paraId="24955F2B">
      <w:pPr>
        <w:pStyle w:val="137"/>
      </w:pPr>
      <w:r>
        <w:rPr>
          <w:rFonts w:ascii="Consolas" w:hAnsi="Consolas" w:eastAsia="Consolas"/>
          <w:sz w:val="20"/>
        </w:rPr>
        <w:t xml:space="preserve">    code: str</w:t>
      </w:r>
    </w:p>
    <w:p w14:paraId="1108F1C7">
      <w:pPr>
        <w:pStyle w:val="137"/>
      </w:pPr>
      <w:r>
        <w:rPr>
          <w:rFonts w:ascii="Consolas" w:hAnsi="Consolas" w:eastAsia="Consolas"/>
          <w:sz w:val="20"/>
        </w:rPr>
        <w:t xml:space="preserve">    message: str</w:t>
      </w:r>
    </w:p>
    <w:p w14:paraId="282497CE">
      <w:pPr>
        <w:pStyle w:val="137"/>
      </w:pPr>
      <w:r>
        <w:rPr>
          <w:rFonts w:ascii="Consolas" w:hAnsi="Consolas" w:eastAsia="Consolas"/>
          <w:sz w:val="20"/>
        </w:rPr>
        <w:t xml:space="preserve">    details: Dict[str, Any] = {}</w:t>
      </w:r>
    </w:p>
    <w:p w14:paraId="2075618F">
      <w:pPr>
        <w:pStyle w:val="137"/>
      </w:pPr>
    </w:p>
    <w:p w14:paraId="326E9592">
      <w:pPr>
        <w:pStyle w:val="137"/>
      </w:pPr>
      <w:r>
        <w:rPr>
          <w:rFonts w:ascii="Consolas" w:hAnsi="Consolas" w:eastAsia="Consolas"/>
          <w:sz w:val="20"/>
        </w:rPr>
        <w:t>class ErrorResponse(BaseModel):</w:t>
      </w:r>
    </w:p>
    <w:p w14:paraId="33F76E59">
      <w:pPr>
        <w:pStyle w:val="137"/>
      </w:pPr>
      <w:r>
        <w:rPr>
          <w:rFonts w:ascii="Consolas" w:hAnsi="Consolas" w:eastAsia="Consolas"/>
          <w:sz w:val="20"/>
        </w:rPr>
        <w:t xml:space="preserve">    error: ErrorDetail</w:t>
      </w:r>
    </w:p>
    <w:p w14:paraId="06A8CBDB"/>
    <w:p w14:paraId="7DC45BD7">
      <w:pPr>
        <w:pStyle w:val="5"/>
      </w:pPr>
      <w:r>
        <w:t>9.3.2 scene.py</w:t>
      </w:r>
    </w:p>
    <w:p w14:paraId="276E16BB">
      <w:pPr>
        <w:pStyle w:val="137"/>
      </w:pPr>
      <w:r>
        <w:rPr>
          <w:rFonts w:ascii="Consolas" w:hAnsi="Consolas" w:eastAsia="Consolas"/>
          <w:sz w:val="20"/>
        </w:rPr>
        <w:t># backend/app/api/schemas/scene.py</w:t>
      </w:r>
    </w:p>
    <w:p w14:paraId="479D41C5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10FF7EB6">
      <w:pPr>
        <w:pStyle w:val="137"/>
      </w:pPr>
      <w:r>
        <w:rPr>
          <w:rFonts w:ascii="Consolas" w:hAnsi="Consolas" w:eastAsia="Consolas"/>
          <w:sz w:val="20"/>
        </w:rPr>
        <w:t>from pydantic import BaseModel, Field</w:t>
      </w:r>
    </w:p>
    <w:p w14:paraId="50E136E0">
      <w:pPr>
        <w:pStyle w:val="137"/>
      </w:pPr>
      <w:r>
        <w:rPr>
          <w:rFonts w:ascii="Consolas" w:hAnsi="Consolas" w:eastAsia="Consolas"/>
          <w:sz w:val="20"/>
        </w:rPr>
        <w:t>from typing import Any, Dict, List, Literal, Optional</w:t>
      </w:r>
    </w:p>
    <w:p w14:paraId="7C35502B">
      <w:pPr>
        <w:pStyle w:val="137"/>
      </w:pPr>
    </w:p>
    <w:p w14:paraId="5A6D176C">
      <w:pPr>
        <w:pStyle w:val="137"/>
      </w:pPr>
      <w:r>
        <w:rPr>
          <w:rFonts w:ascii="Consolas" w:hAnsi="Consolas" w:eastAsia="Consolas"/>
          <w:sz w:val="20"/>
        </w:rPr>
        <w:t>class Point(BaseModel):</w:t>
      </w:r>
    </w:p>
    <w:p w14:paraId="3FF202A5">
      <w:pPr>
        <w:pStyle w:val="137"/>
      </w:pPr>
      <w:r>
        <w:rPr>
          <w:rFonts w:ascii="Consolas" w:hAnsi="Consolas" w:eastAsia="Consolas"/>
          <w:sz w:val="20"/>
        </w:rPr>
        <w:t xml:space="preserve">    x: float</w:t>
      </w:r>
    </w:p>
    <w:p w14:paraId="14E9E34E">
      <w:pPr>
        <w:pStyle w:val="137"/>
      </w:pPr>
      <w:r>
        <w:rPr>
          <w:rFonts w:ascii="Consolas" w:hAnsi="Consolas" w:eastAsia="Consolas"/>
          <w:sz w:val="20"/>
        </w:rPr>
        <w:t xml:space="preserve">    y: float</w:t>
      </w:r>
    </w:p>
    <w:p w14:paraId="2B38B721">
      <w:pPr>
        <w:pStyle w:val="137"/>
      </w:pPr>
    </w:p>
    <w:p w14:paraId="0E504880">
      <w:pPr>
        <w:pStyle w:val="137"/>
      </w:pPr>
      <w:r>
        <w:rPr>
          <w:rFonts w:ascii="Consolas" w:hAnsi="Consolas" w:eastAsia="Consolas"/>
          <w:sz w:val="20"/>
        </w:rPr>
        <w:t>class Resolution(BaseModel):</w:t>
      </w:r>
    </w:p>
    <w:p w14:paraId="4DF7AD93">
      <w:pPr>
        <w:pStyle w:val="137"/>
      </w:pPr>
      <w:r>
        <w:rPr>
          <w:rFonts w:ascii="Consolas" w:hAnsi="Consolas" w:eastAsia="Consolas"/>
          <w:sz w:val="20"/>
        </w:rPr>
        <w:t xml:space="preserve">    w: int</w:t>
      </w:r>
    </w:p>
    <w:p w14:paraId="70C74E77">
      <w:pPr>
        <w:pStyle w:val="137"/>
      </w:pPr>
      <w:r>
        <w:rPr>
          <w:rFonts w:ascii="Consolas" w:hAnsi="Consolas" w:eastAsia="Consolas"/>
          <w:sz w:val="20"/>
        </w:rPr>
        <w:t xml:space="preserve">    h: int</w:t>
      </w:r>
    </w:p>
    <w:p w14:paraId="4C4E4EDE">
      <w:pPr>
        <w:pStyle w:val="137"/>
      </w:pPr>
    </w:p>
    <w:p w14:paraId="71F15736">
      <w:pPr>
        <w:pStyle w:val="137"/>
      </w:pPr>
      <w:r>
        <w:rPr>
          <w:rFonts w:ascii="Consolas" w:hAnsi="Consolas" w:eastAsia="Consolas"/>
          <w:sz w:val="20"/>
        </w:rPr>
        <w:t>class SceneMeta(BaseModel):</w:t>
      </w:r>
    </w:p>
    <w:p w14:paraId="6DCDF845">
      <w:pPr>
        <w:pStyle w:val="137"/>
      </w:pPr>
      <w:r>
        <w:rPr>
          <w:rFonts w:ascii="Consolas" w:hAnsi="Consolas" w:eastAsia="Consolas"/>
          <w:sz w:val="20"/>
        </w:rPr>
        <w:t xml:space="preserve">    scene_version: str = "0.3"</w:t>
      </w:r>
    </w:p>
    <w:p w14:paraId="61BDBB40">
      <w:pPr>
        <w:pStyle w:val="137"/>
      </w:pPr>
      <w:r>
        <w:rPr>
          <w:rFonts w:ascii="Consolas" w:hAnsi="Consolas" w:eastAsia="Consolas"/>
          <w:sz w:val="20"/>
        </w:rPr>
        <w:t xml:space="preserve">    tool_version: str = "0.3"</w:t>
      </w:r>
    </w:p>
    <w:p w14:paraId="1C425704">
      <w:pPr>
        <w:pStyle w:val="137"/>
      </w:pPr>
      <w:r>
        <w:rPr>
          <w:rFonts w:ascii="Consolas" w:hAnsi="Consolas" w:eastAsia="Consolas"/>
          <w:sz w:val="20"/>
        </w:rPr>
        <w:t xml:space="preserve">    vocab_version: str</w:t>
      </w:r>
    </w:p>
    <w:p w14:paraId="50279E14">
      <w:pPr>
        <w:pStyle w:val="137"/>
      </w:pPr>
      <w:r>
        <w:rPr>
          <w:rFonts w:ascii="Consolas" w:hAnsi="Consolas" w:eastAsia="Consolas"/>
          <w:sz w:val="20"/>
        </w:rPr>
        <w:t xml:space="preserve">    seed: int</w:t>
      </w:r>
    </w:p>
    <w:p w14:paraId="33238F40">
      <w:pPr>
        <w:pStyle w:val="137"/>
      </w:pPr>
      <w:r>
        <w:rPr>
          <w:rFonts w:ascii="Consolas" w:hAnsi="Consolas" w:eastAsia="Consolas"/>
          <w:sz w:val="20"/>
        </w:rPr>
        <w:t xml:space="preserve">    resolution: Resolution</w:t>
      </w:r>
    </w:p>
    <w:p w14:paraId="2CFFE7FB">
      <w:pPr>
        <w:pStyle w:val="137"/>
      </w:pPr>
      <w:r>
        <w:rPr>
          <w:rFonts w:ascii="Consolas" w:hAnsi="Consolas" w:eastAsia="Consolas"/>
          <w:sz w:val="20"/>
        </w:rPr>
        <w:t xml:space="preserve">    params: Dict[str, Any] = {}</w:t>
      </w:r>
    </w:p>
    <w:p w14:paraId="491F3D8E">
      <w:pPr>
        <w:pStyle w:val="137"/>
      </w:pPr>
      <w:r>
        <w:rPr>
          <w:rFonts w:ascii="Consolas" w:hAnsi="Consolas" w:eastAsia="Consolas"/>
          <w:sz w:val="20"/>
        </w:rPr>
        <w:t xml:space="preserve">    timestamp: str  # ISO-8601 string</w:t>
      </w:r>
    </w:p>
    <w:p w14:paraId="70FEF284">
      <w:pPr>
        <w:pStyle w:val="137"/>
      </w:pPr>
    </w:p>
    <w:p w14:paraId="1397F0DE">
      <w:pPr>
        <w:pStyle w:val="137"/>
      </w:pPr>
      <w:r>
        <w:rPr>
          <w:rFonts w:ascii="Consolas" w:hAnsi="Consolas" w:eastAsia="Consolas"/>
          <w:sz w:val="20"/>
        </w:rPr>
        <w:t>class Node(BaseModel):</w:t>
      </w:r>
    </w:p>
    <w:p w14:paraId="3B7ECDE3">
      <w:pPr>
        <w:pStyle w:val="137"/>
      </w:pPr>
      <w:r>
        <w:rPr>
          <w:rFonts w:ascii="Consolas" w:hAnsi="Consolas" w:eastAsia="Consolas"/>
          <w:sz w:val="20"/>
        </w:rPr>
        <w:t xml:space="preserve">    id: str</w:t>
      </w:r>
    </w:p>
    <w:p w14:paraId="03856C85">
      <w:pPr>
        <w:pStyle w:val="137"/>
      </w:pPr>
      <w:r>
        <w:rPr>
          <w:rFonts w:ascii="Consolas" w:hAnsi="Consolas" w:eastAsia="Consolas"/>
          <w:sz w:val="20"/>
        </w:rPr>
        <w:t xml:space="preserve">    type: str</w:t>
      </w:r>
    </w:p>
    <w:p w14:paraId="639C18DA">
      <w:pPr>
        <w:pStyle w:val="137"/>
      </w:pPr>
      <w:r>
        <w:rPr>
          <w:rFonts w:ascii="Consolas" w:hAnsi="Consolas" w:eastAsia="Consolas"/>
          <w:sz w:val="20"/>
        </w:rPr>
        <w:t xml:space="preserve">    pos: Point</w:t>
      </w:r>
    </w:p>
    <w:p w14:paraId="7FF74C43">
      <w:pPr>
        <w:pStyle w:val="137"/>
      </w:pPr>
      <w:r>
        <w:rPr>
          <w:rFonts w:ascii="Consolas" w:hAnsi="Consolas" w:eastAsia="Consolas"/>
          <w:sz w:val="20"/>
        </w:rPr>
        <w:t xml:space="preserve">    rot: float = 0.0</w:t>
      </w:r>
    </w:p>
    <w:p w14:paraId="4F00D4CF">
      <w:pPr>
        <w:pStyle w:val="137"/>
      </w:pPr>
      <w:r>
        <w:rPr>
          <w:rFonts w:ascii="Consolas" w:hAnsi="Consolas" w:eastAsia="Consolas"/>
          <w:sz w:val="20"/>
        </w:rPr>
        <w:t xml:space="preserve">    scale: float = 1.0</w:t>
      </w:r>
    </w:p>
    <w:p w14:paraId="42405477">
      <w:pPr>
        <w:pStyle w:val="137"/>
      </w:pPr>
    </w:p>
    <w:p w14:paraId="321DAFB8">
      <w:pPr>
        <w:pStyle w:val="137"/>
      </w:pPr>
      <w:r>
        <w:rPr>
          <w:rFonts w:ascii="Consolas" w:hAnsi="Consolas" w:eastAsia="Consolas"/>
          <w:sz w:val="20"/>
        </w:rPr>
        <w:t>class Endpoint(BaseModel):</w:t>
      </w:r>
    </w:p>
    <w:p w14:paraId="28CAA60D">
      <w:pPr>
        <w:pStyle w:val="137"/>
      </w:pPr>
      <w:r>
        <w:rPr>
          <w:rFonts w:ascii="Consolas" w:hAnsi="Consolas" w:eastAsia="Consolas"/>
          <w:sz w:val="20"/>
        </w:rPr>
        <w:t xml:space="preserve">    node: str</w:t>
      </w:r>
    </w:p>
    <w:p w14:paraId="67BFEFB0">
      <w:pPr>
        <w:pStyle w:val="137"/>
      </w:pPr>
      <w:r>
        <w:rPr>
          <w:rFonts w:ascii="Consolas" w:hAnsi="Consolas" w:eastAsia="Consolas"/>
          <w:sz w:val="20"/>
        </w:rPr>
        <w:t xml:space="preserve">    pin: str</w:t>
      </w:r>
    </w:p>
    <w:p w14:paraId="244BBA73">
      <w:pPr>
        <w:pStyle w:val="137"/>
      </w:pPr>
    </w:p>
    <w:p w14:paraId="2E805B1E">
      <w:pPr>
        <w:pStyle w:val="137"/>
      </w:pPr>
      <w:r>
        <w:rPr>
          <w:rFonts w:ascii="Consolas" w:hAnsi="Consolas" w:eastAsia="Consolas"/>
          <w:sz w:val="20"/>
        </w:rPr>
        <w:t>class Net(BaseModel):</w:t>
      </w:r>
    </w:p>
    <w:p w14:paraId="661A7469">
      <w:pPr>
        <w:pStyle w:val="137"/>
      </w:pPr>
      <w:r>
        <w:rPr>
          <w:rFonts w:ascii="Consolas" w:hAnsi="Consolas" w:eastAsia="Consolas"/>
          <w:sz w:val="20"/>
        </w:rPr>
        <w:t xml:space="preserve">    id: str</w:t>
      </w:r>
    </w:p>
    <w:p w14:paraId="797C3025">
      <w:pPr>
        <w:pStyle w:val="137"/>
      </w:pPr>
      <w:r>
        <w:rPr>
          <w:rFonts w:ascii="Consolas" w:hAnsi="Consolas" w:eastAsia="Consolas"/>
          <w:sz w:val="20"/>
        </w:rPr>
        <w:t xml:space="preserve">    from_: Endpoint = Field(alias="from")</w:t>
      </w:r>
    </w:p>
    <w:p w14:paraId="03A98354">
      <w:pPr>
        <w:pStyle w:val="137"/>
      </w:pPr>
      <w:r>
        <w:rPr>
          <w:rFonts w:ascii="Consolas" w:hAnsi="Consolas" w:eastAsia="Consolas"/>
          <w:sz w:val="20"/>
        </w:rPr>
        <w:t xml:space="preserve">    to: Endpoint</w:t>
      </w:r>
    </w:p>
    <w:p w14:paraId="00E55D86">
      <w:pPr>
        <w:pStyle w:val="137"/>
      </w:pPr>
      <w:r>
        <w:rPr>
          <w:rFonts w:ascii="Consolas" w:hAnsi="Consolas" w:eastAsia="Consolas"/>
          <w:sz w:val="20"/>
        </w:rPr>
        <w:t xml:space="preserve">    path: List[Point] = []</w:t>
      </w:r>
    </w:p>
    <w:p w14:paraId="0EEC6DA8">
      <w:pPr>
        <w:pStyle w:val="137"/>
      </w:pPr>
    </w:p>
    <w:p w14:paraId="7BD71513">
      <w:pPr>
        <w:pStyle w:val="137"/>
      </w:pPr>
      <w:r>
        <w:rPr>
          <w:rFonts w:ascii="Consolas" w:hAnsi="Consolas" w:eastAsia="Consolas"/>
          <w:sz w:val="20"/>
        </w:rPr>
        <w:t>class MaskRef(BaseModel):</w:t>
      </w:r>
    </w:p>
    <w:p w14:paraId="4B54D7E5">
      <w:pPr>
        <w:pStyle w:val="137"/>
      </w:pPr>
      <w:r>
        <w:rPr>
          <w:rFonts w:ascii="Consolas" w:hAnsi="Consolas" w:eastAsia="Consolas"/>
          <w:sz w:val="20"/>
        </w:rPr>
        <w:t xml:space="preserve">    mode: Literal["external", "generated"]</w:t>
      </w:r>
    </w:p>
    <w:p w14:paraId="4BC0A1BC">
      <w:pPr>
        <w:pStyle w:val="137"/>
      </w:pPr>
      <w:r>
        <w:rPr>
          <w:rFonts w:ascii="Consolas" w:hAnsi="Consolas" w:eastAsia="Consolas"/>
          <w:sz w:val="20"/>
        </w:rPr>
        <w:t xml:space="preserve">    path: Optional[str] = None</w:t>
      </w:r>
    </w:p>
    <w:p w14:paraId="3A5BCC79">
      <w:pPr>
        <w:pStyle w:val="137"/>
      </w:pPr>
      <w:r>
        <w:rPr>
          <w:rFonts w:ascii="Consolas" w:hAnsi="Consolas" w:eastAsia="Consolas"/>
          <w:sz w:val="20"/>
        </w:rPr>
        <w:t xml:space="preserve">    hash: Optional[str] = None</w:t>
      </w:r>
    </w:p>
    <w:p w14:paraId="223AC622">
      <w:pPr>
        <w:pStyle w:val="137"/>
      </w:pPr>
      <w:r>
        <w:rPr>
          <w:rFonts w:ascii="Consolas" w:hAnsi="Consolas" w:eastAsia="Consolas"/>
          <w:sz w:val="20"/>
        </w:rPr>
        <w:t xml:space="preserve">    strategy: Optional[str] = None</w:t>
      </w:r>
    </w:p>
    <w:p w14:paraId="04DE79CE">
      <w:pPr>
        <w:pStyle w:val="137"/>
      </w:pPr>
      <w:r>
        <w:rPr>
          <w:rFonts w:ascii="Consolas" w:hAnsi="Consolas" w:eastAsia="Consolas"/>
          <w:sz w:val="20"/>
        </w:rPr>
        <w:t xml:space="preserve">    params: Optional[Dict[str, Any]] = None</w:t>
      </w:r>
    </w:p>
    <w:p w14:paraId="53C76384">
      <w:pPr>
        <w:pStyle w:val="137"/>
      </w:pPr>
    </w:p>
    <w:p w14:paraId="43A59826">
      <w:pPr>
        <w:pStyle w:val="137"/>
      </w:pPr>
      <w:r>
        <w:rPr>
          <w:rFonts w:ascii="Consolas" w:hAnsi="Consolas" w:eastAsia="Consolas"/>
          <w:sz w:val="20"/>
        </w:rPr>
        <w:t>class Scene(BaseModel):</w:t>
      </w:r>
    </w:p>
    <w:p w14:paraId="5A938B15">
      <w:pPr>
        <w:pStyle w:val="137"/>
      </w:pPr>
      <w:r>
        <w:rPr>
          <w:rFonts w:ascii="Consolas" w:hAnsi="Consolas" w:eastAsia="Consolas"/>
          <w:sz w:val="20"/>
        </w:rPr>
        <w:t xml:space="preserve">    meta: SceneMeta</w:t>
      </w:r>
    </w:p>
    <w:p w14:paraId="523ED521">
      <w:pPr>
        <w:pStyle w:val="137"/>
      </w:pPr>
      <w:r>
        <w:rPr>
          <w:rFonts w:ascii="Consolas" w:hAnsi="Consolas" w:eastAsia="Consolas"/>
          <w:sz w:val="20"/>
        </w:rPr>
        <w:t xml:space="preserve">    nodes: List[Node]</w:t>
      </w:r>
    </w:p>
    <w:p w14:paraId="6E8D54FD">
      <w:pPr>
        <w:pStyle w:val="137"/>
      </w:pPr>
      <w:r>
        <w:rPr>
          <w:rFonts w:ascii="Consolas" w:hAnsi="Consolas" w:eastAsia="Consolas"/>
          <w:sz w:val="20"/>
        </w:rPr>
        <w:t xml:space="preserve">    nets: List[Net]</w:t>
      </w:r>
    </w:p>
    <w:p w14:paraId="6CC81F06">
      <w:pPr>
        <w:pStyle w:val="137"/>
      </w:pPr>
      <w:r>
        <w:rPr>
          <w:rFonts w:ascii="Consolas" w:hAnsi="Consolas" w:eastAsia="Consolas"/>
          <w:sz w:val="20"/>
        </w:rPr>
        <w:t xml:space="preserve">    mask: Optional[MaskRef] = None</w:t>
      </w:r>
    </w:p>
    <w:p w14:paraId="4A67EBAF"/>
    <w:p w14:paraId="6E70932E">
      <w:pPr>
        <w:pStyle w:val="5"/>
      </w:pPr>
      <w:r>
        <w:t>9.3.3 label.py</w:t>
      </w:r>
    </w:p>
    <w:p w14:paraId="0B058DB5">
      <w:pPr>
        <w:pStyle w:val="137"/>
      </w:pPr>
      <w:r>
        <w:rPr>
          <w:rFonts w:ascii="Consolas" w:hAnsi="Consolas" w:eastAsia="Consolas"/>
          <w:sz w:val="20"/>
        </w:rPr>
        <w:t># backend/app/api/schemas/label.py</w:t>
      </w:r>
    </w:p>
    <w:p w14:paraId="4A2FE9FF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69EF0F78">
      <w:pPr>
        <w:pStyle w:val="137"/>
      </w:pPr>
      <w:r>
        <w:rPr>
          <w:rFonts w:ascii="Consolas" w:hAnsi="Consolas" w:eastAsia="Consolas"/>
          <w:sz w:val="20"/>
        </w:rPr>
        <w:t>from pydantic import BaseModel</w:t>
      </w:r>
    </w:p>
    <w:p w14:paraId="10539543">
      <w:pPr>
        <w:pStyle w:val="137"/>
      </w:pPr>
      <w:r>
        <w:rPr>
          <w:rFonts w:ascii="Consolas" w:hAnsi="Consolas" w:eastAsia="Consolas"/>
          <w:sz w:val="20"/>
        </w:rPr>
        <w:t>from typing import Any, Dict, List</w:t>
      </w:r>
    </w:p>
    <w:p w14:paraId="211F19DA">
      <w:pPr>
        <w:pStyle w:val="137"/>
      </w:pPr>
    </w:p>
    <w:p w14:paraId="22041685">
      <w:pPr>
        <w:pStyle w:val="137"/>
      </w:pPr>
      <w:r>
        <w:rPr>
          <w:rFonts w:ascii="Consolas" w:hAnsi="Consolas" w:eastAsia="Consolas"/>
          <w:sz w:val="20"/>
        </w:rPr>
        <w:t>class OcclusionItem(BaseModel):</w:t>
      </w:r>
    </w:p>
    <w:p w14:paraId="28901651">
      <w:pPr>
        <w:pStyle w:val="137"/>
      </w:pPr>
      <w:r>
        <w:rPr>
          <w:rFonts w:ascii="Consolas" w:hAnsi="Consolas" w:eastAsia="Consolas"/>
          <w:sz w:val="20"/>
        </w:rPr>
        <w:t xml:space="preserve">    node_id: str</w:t>
      </w:r>
    </w:p>
    <w:p w14:paraId="357C4EE6">
      <w:pPr>
        <w:pStyle w:val="137"/>
      </w:pPr>
      <w:r>
        <w:rPr>
          <w:rFonts w:ascii="Consolas" w:hAnsi="Consolas" w:eastAsia="Consolas"/>
          <w:sz w:val="20"/>
        </w:rPr>
        <w:t xml:space="preserve">    type: str</w:t>
      </w:r>
    </w:p>
    <w:p w14:paraId="436979E5">
      <w:pPr>
        <w:pStyle w:val="137"/>
      </w:pPr>
      <w:r>
        <w:rPr>
          <w:rFonts w:ascii="Consolas" w:hAnsi="Consolas" w:eastAsia="Consolas"/>
          <w:sz w:val="20"/>
        </w:rPr>
        <w:t xml:space="preserve">    occ_ratio: float  # [0, 1]</w:t>
      </w:r>
    </w:p>
    <w:p w14:paraId="15DA11FE">
      <w:pPr>
        <w:pStyle w:val="137"/>
      </w:pPr>
    </w:p>
    <w:p w14:paraId="75F81709">
      <w:pPr>
        <w:pStyle w:val="137"/>
      </w:pPr>
      <w:r>
        <w:rPr>
          <w:rFonts w:ascii="Consolas" w:hAnsi="Consolas" w:eastAsia="Consolas"/>
          <w:sz w:val="20"/>
        </w:rPr>
        <w:t>class Label(BaseModel):</w:t>
      </w:r>
    </w:p>
    <w:p w14:paraId="05560D53">
      <w:pPr>
        <w:pStyle w:val="137"/>
      </w:pPr>
      <w:r>
        <w:rPr>
          <w:rFonts w:ascii="Consolas" w:hAnsi="Consolas" w:eastAsia="Consolas"/>
          <w:sz w:val="20"/>
        </w:rPr>
        <w:t xml:space="preserve">    label_version: str = "0.3"</w:t>
      </w:r>
    </w:p>
    <w:p w14:paraId="24014D92">
      <w:pPr>
        <w:pStyle w:val="137"/>
      </w:pPr>
      <w:r>
        <w:rPr>
          <w:rFonts w:ascii="Consolas" w:hAnsi="Consolas" w:eastAsia="Consolas"/>
          <w:sz w:val="20"/>
        </w:rPr>
        <w:t xml:space="preserve">    counts_all: Dict[str, int]</w:t>
      </w:r>
    </w:p>
    <w:p w14:paraId="282DD0F3">
      <w:pPr>
        <w:pStyle w:val="137"/>
      </w:pPr>
      <w:r>
        <w:rPr>
          <w:rFonts w:ascii="Consolas" w:hAnsi="Consolas" w:eastAsia="Consolas"/>
          <w:sz w:val="20"/>
        </w:rPr>
        <w:t xml:space="preserve">    counts_visible: Dict[str, int]</w:t>
      </w:r>
    </w:p>
    <w:p w14:paraId="55AEDCC9">
      <w:pPr>
        <w:pStyle w:val="137"/>
      </w:pPr>
      <w:r>
        <w:rPr>
          <w:rFonts w:ascii="Consolas" w:hAnsi="Consolas" w:eastAsia="Consolas"/>
          <w:sz w:val="20"/>
        </w:rPr>
        <w:t xml:space="preserve">    occlusion: List[OcclusionItem]</w:t>
      </w:r>
    </w:p>
    <w:p w14:paraId="06E179DD">
      <w:pPr>
        <w:pStyle w:val="137"/>
      </w:pPr>
      <w:r>
        <w:rPr>
          <w:rFonts w:ascii="Consolas" w:hAnsi="Consolas" w:eastAsia="Consolas"/>
          <w:sz w:val="20"/>
        </w:rPr>
        <w:t xml:space="preserve">    occ_threshold: float</w:t>
      </w:r>
    </w:p>
    <w:p w14:paraId="584D35AF">
      <w:pPr>
        <w:pStyle w:val="137"/>
      </w:pPr>
      <w:r>
        <w:rPr>
          <w:rFonts w:ascii="Consolas" w:hAnsi="Consolas" w:eastAsia="Consolas"/>
          <w:sz w:val="20"/>
        </w:rPr>
        <w:t xml:space="preserve">    function: str</w:t>
      </w:r>
    </w:p>
    <w:p w14:paraId="4DFEA3D2">
      <w:pPr>
        <w:pStyle w:val="137"/>
      </w:pPr>
      <w:r>
        <w:rPr>
          <w:rFonts w:ascii="Consolas" w:hAnsi="Consolas" w:eastAsia="Consolas"/>
          <w:sz w:val="20"/>
        </w:rPr>
        <w:t xml:space="preserve">    meta: Dict[str, Any] = {}</w:t>
      </w:r>
    </w:p>
    <w:p w14:paraId="5BA0161E"/>
    <w:p w14:paraId="54314002">
      <w:pPr>
        <w:pStyle w:val="5"/>
      </w:pPr>
      <w:r>
        <w:t>9.3.4 requests.py</w:t>
      </w:r>
    </w:p>
    <w:p w14:paraId="6C1A97FF">
      <w:pPr>
        <w:pStyle w:val="137"/>
      </w:pPr>
      <w:r>
        <w:rPr>
          <w:rFonts w:ascii="Consolas" w:hAnsi="Consolas" w:eastAsia="Consolas"/>
          <w:sz w:val="20"/>
        </w:rPr>
        <w:t># backend/app/api/schemas/requests.py</w:t>
      </w:r>
    </w:p>
    <w:p w14:paraId="3626671E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46139E2">
      <w:pPr>
        <w:pStyle w:val="137"/>
      </w:pPr>
      <w:r>
        <w:rPr>
          <w:rFonts w:ascii="Consolas" w:hAnsi="Consolas" w:eastAsia="Consolas"/>
          <w:sz w:val="20"/>
        </w:rPr>
        <w:t>from pydantic import BaseModel</w:t>
      </w:r>
    </w:p>
    <w:p w14:paraId="486AF063">
      <w:pPr>
        <w:pStyle w:val="137"/>
      </w:pPr>
      <w:r>
        <w:rPr>
          <w:rFonts w:ascii="Consolas" w:hAnsi="Consolas" w:eastAsia="Consolas"/>
          <w:sz w:val="20"/>
        </w:rPr>
        <w:t>from typing import Any, Dict, Literal, Optional</w:t>
      </w:r>
    </w:p>
    <w:p w14:paraId="2B5B1EF1">
      <w:pPr>
        <w:pStyle w:val="137"/>
      </w:pPr>
      <w:r>
        <w:rPr>
          <w:rFonts w:ascii="Consolas" w:hAnsi="Consolas" w:eastAsia="Consolas"/>
          <w:sz w:val="20"/>
        </w:rPr>
        <w:t>from .scene import Scene</w:t>
      </w:r>
    </w:p>
    <w:p w14:paraId="6A606B66">
      <w:pPr>
        <w:pStyle w:val="137"/>
      </w:pPr>
    </w:p>
    <w:p w14:paraId="16C60876">
      <w:pPr>
        <w:pStyle w:val="137"/>
      </w:pPr>
      <w:r>
        <w:rPr>
          <w:rFonts w:ascii="Consolas" w:hAnsi="Consolas" w:eastAsia="Consolas"/>
          <w:sz w:val="20"/>
        </w:rPr>
        <w:t>class ValidateSceneRequest(BaseModel):</w:t>
      </w:r>
    </w:p>
    <w:p w14:paraId="1EEDF7F3">
      <w:pPr>
        <w:pStyle w:val="137"/>
      </w:pPr>
      <w:r>
        <w:rPr>
          <w:rFonts w:ascii="Consolas" w:hAnsi="Consolas" w:eastAsia="Consolas"/>
          <w:sz w:val="20"/>
        </w:rPr>
        <w:t xml:space="preserve">    scene: Scene</w:t>
      </w:r>
    </w:p>
    <w:p w14:paraId="3599B4AA">
      <w:pPr>
        <w:pStyle w:val="137"/>
      </w:pPr>
      <w:r>
        <w:rPr>
          <w:rFonts w:ascii="Consolas" w:hAnsi="Consolas" w:eastAsia="Consolas"/>
          <w:sz w:val="20"/>
        </w:rPr>
        <w:t xml:space="preserve">    strict: bool = True</w:t>
      </w:r>
    </w:p>
    <w:p w14:paraId="592E89B9">
      <w:pPr>
        <w:pStyle w:val="137"/>
      </w:pPr>
    </w:p>
    <w:p w14:paraId="7FBD9715">
      <w:pPr>
        <w:pStyle w:val="137"/>
      </w:pPr>
      <w:r>
        <w:rPr>
          <w:rFonts w:ascii="Consolas" w:hAnsi="Consolas" w:eastAsia="Consolas"/>
          <w:sz w:val="20"/>
        </w:rPr>
        <w:t>class GenerateMaskRequest(BaseModel):</w:t>
      </w:r>
    </w:p>
    <w:p w14:paraId="61BECF9F">
      <w:pPr>
        <w:pStyle w:val="137"/>
      </w:pPr>
      <w:r>
        <w:rPr>
          <w:rFonts w:ascii="Consolas" w:hAnsi="Consolas" w:eastAsia="Consolas"/>
          <w:sz w:val="20"/>
        </w:rPr>
        <w:t xml:space="preserve">    scene: Scene</w:t>
      </w:r>
    </w:p>
    <w:p w14:paraId="1B0D49CC">
      <w:pPr>
        <w:pStyle w:val="137"/>
      </w:pPr>
      <w:r>
        <w:rPr>
          <w:rFonts w:ascii="Consolas" w:hAnsi="Consolas" w:eastAsia="Consolas"/>
          <w:sz w:val="20"/>
        </w:rPr>
        <w:t xml:space="preserve">    strategy: str</w:t>
      </w:r>
    </w:p>
    <w:p w14:paraId="05AC4A38">
      <w:pPr>
        <w:pStyle w:val="137"/>
      </w:pPr>
      <w:r>
        <w:rPr>
          <w:rFonts w:ascii="Consolas" w:hAnsi="Consolas" w:eastAsia="Consolas"/>
          <w:sz w:val="20"/>
        </w:rPr>
        <w:t xml:space="preserve">    params: Dict[str, Any] = {}</w:t>
      </w:r>
    </w:p>
    <w:p w14:paraId="14C7E65E">
      <w:pPr>
        <w:pStyle w:val="137"/>
      </w:pPr>
      <w:r>
        <w:rPr>
          <w:rFonts w:ascii="Consolas" w:hAnsi="Consolas" w:eastAsia="Consolas"/>
          <w:sz w:val="20"/>
        </w:rPr>
        <w:t xml:space="preserve">    return_mode: Literal["png_base64", "bytes"] = "png_base64"</w:t>
      </w:r>
    </w:p>
    <w:p w14:paraId="2BBCBD26">
      <w:pPr>
        <w:pStyle w:val="137"/>
      </w:pPr>
    </w:p>
    <w:p w14:paraId="3AF5A935">
      <w:pPr>
        <w:pStyle w:val="137"/>
      </w:pPr>
      <w:r>
        <w:rPr>
          <w:rFonts w:ascii="Consolas" w:hAnsi="Consolas" w:eastAsia="Consolas"/>
          <w:sz w:val="20"/>
        </w:rPr>
        <w:t>class ComputeLabelRequest(BaseModel):</w:t>
      </w:r>
    </w:p>
    <w:p w14:paraId="0A65EAC5">
      <w:pPr>
        <w:pStyle w:val="137"/>
      </w:pPr>
      <w:r>
        <w:rPr>
          <w:rFonts w:ascii="Consolas" w:hAnsi="Consolas" w:eastAsia="Consolas"/>
          <w:sz w:val="20"/>
        </w:rPr>
        <w:t xml:space="preserve">    scene: Scene</w:t>
      </w:r>
    </w:p>
    <w:p w14:paraId="3CC480AB">
      <w:pPr>
        <w:pStyle w:val="137"/>
      </w:pPr>
      <w:r>
        <w:rPr>
          <w:rFonts w:ascii="Consolas" w:hAnsi="Consolas" w:eastAsia="Consolas"/>
          <w:sz w:val="20"/>
        </w:rPr>
        <w:t xml:space="preserve">    mask_png_base64: str</w:t>
      </w:r>
    </w:p>
    <w:p w14:paraId="26422D21">
      <w:pPr>
        <w:pStyle w:val="137"/>
      </w:pPr>
      <w:r>
        <w:rPr>
          <w:rFonts w:ascii="Consolas" w:hAnsi="Consolas" w:eastAsia="Consolas"/>
          <w:sz w:val="20"/>
        </w:rPr>
        <w:t xml:space="preserve">    occ_threshold: float = 0.9</w:t>
      </w:r>
    </w:p>
    <w:p w14:paraId="19099DCA">
      <w:pPr>
        <w:pStyle w:val="137"/>
      </w:pPr>
      <w:r>
        <w:rPr>
          <w:rFonts w:ascii="Consolas" w:hAnsi="Consolas" w:eastAsia="Consolas"/>
          <w:sz w:val="20"/>
        </w:rPr>
        <w:t xml:space="preserve">    function: str = "UNKNOWN"</w:t>
      </w:r>
    </w:p>
    <w:p w14:paraId="56118705">
      <w:pPr>
        <w:pStyle w:val="137"/>
      </w:pPr>
    </w:p>
    <w:p w14:paraId="493C78C9">
      <w:pPr>
        <w:pStyle w:val="137"/>
      </w:pPr>
      <w:r>
        <w:rPr>
          <w:rFonts w:ascii="Consolas" w:hAnsi="Consolas" w:eastAsia="Consolas"/>
          <w:sz w:val="20"/>
        </w:rPr>
        <w:t>class ShuffleSceneRequest(BaseModel):</w:t>
      </w:r>
    </w:p>
    <w:p w14:paraId="73D3909B">
      <w:pPr>
        <w:pStyle w:val="137"/>
      </w:pPr>
      <w:r>
        <w:rPr>
          <w:rFonts w:ascii="Consolas" w:hAnsi="Consolas" w:eastAsia="Consolas"/>
          <w:sz w:val="20"/>
        </w:rPr>
        <w:t xml:space="preserve">    scene: Scene</w:t>
      </w:r>
    </w:p>
    <w:p w14:paraId="0D8178E4">
      <w:pPr>
        <w:pStyle w:val="137"/>
      </w:pPr>
      <w:r>
        <w:rPr>
          <w:rFonts w:ascii="Consolas" w:hAnsi="Consolas" w:eastAsia="Consolas"/>
          <w:sz w:val="20"/>
        </w:rPr>
        <w:t xml:space="preserve">    params: Dict[str, Any] = {}</w:t>
      </w:r>
    </w:p>
    <w:p w14:paraId="7C6AF146">
      <w:pPr>
        <w:pStyle w:val="137"/>
      </w:pPr>
      <w:r>
        <w:rPr>
          <w:rFonts w:ascii="Consolas" w:hAnsi="Consolas" w:eastAsia="Consolas"/>
          <w:sz w:val="20"/>
        </w:rPr>
        <w:t xml:space="preserve">    return_paths: bool = True</w:t>
      </w:r>
    </w:p>
    <w:p w14:paraId="7FC228B9">
      <w:pPr>
        <w:pStyle w:val="137"/>
      </w:pPr>
    </w:p>
    <w:p w14:paraId="50F4D0F9">
      <w:pPr>
        <w:pStyle w:val="137"/>
      </w:pPr>
      <w:r>
        <w:rPr>
          <w:rFonts w:ascii="Consolas" w:hAnsi="Consolas" w:eastAsia="Consolas"/>
          <w:sz w:val="20"/>
        </w:rPr>
        <w:t>class DatasetSaveJsonRequest(BaseModel):</w:t>
      </w:r>
    </w:p>
    <w:p w14:paraId="0210763D">
      <w:pPr>
        <w:pStyle w:val="137"/>
      </w:pPr>
      <w:r>
        <w:rPr>
          <w:rFonts w:ascii="Consolas" w:hAnsi="Consolas" w:eastAsia="Consolas"/>
          <w:sz w:val="20"/>
        </w:rPr>
        <w:t xml:space="preserve">    sample_id: Optional[str] = None</w:t>
      </w:r>
    </w:p>
    <w:p w14:paraId="2AEA3785">
      <w:pPr>
        <w:pStyle w:val="137"/>
      </w:pPr>
      <w:r>
        <w:rPr>
          <w:rFonts w:ascii="Consolas" w:hAnsi="Consolas" w:eastAsia="Consolas"/>
          <w:sz w:val="20"/>
        </w:rPr>
        <w:t xml:space="preserve">    image_png_base64: str</w:t>
      </w:r>
    </w:p>
    <w:p w14:paraId="233F2A69">
      <w:pPr>
        <w:pStyle w:val="137"/>
      </w:pPr>
      <w:r>
        <w:rPr>
          <w:rFonts w:ascii="Consolas" w:hAnsi="Consolas" w:eastAsia="Consolas"/>
          <w:sz w:val="20"/>
        </w:rPr>
        <w:t xml:space="preserve">    mask_png_base64: str</w:t>
      </w:r>
    </w:p>
    <w:p w14:paraId="0AED6B8B">
      <w:pPr>
        <w:pStyle w:val="137"/>
      </w:pPr>
      <w:r>
        <w:rPr>
          <w:rFonts w:ascii="Consolas" w:hAnsi="Consolas" w:eastAsia="Consolas"/>
          <w:sz w:val="20"/>
        </w:rPr>
        <w:t xml:space="preserve">    scene: Dict[str, Any]</w:t>
      </w:r>
    </w:p>
    <w:p w14:paraId="489D6820">
      <w:pPr>
        <w:pStyle w:val="137"/>
      </w:pPr>
      <w:r>
        <w:rPr>
          <w:rFonts w:ascii="Consolas" w:hAnsi="Consolas" w:eastAsia="Consolas"/>
          <w:sz w:val="20"/>
        </w:rPr>
        <w:t xml:space="preserve">    label: Dict[str, Any]</w:t>
      </w:r>
    </w:p>
    <w:p w14:paraId="3AF89B04"/>
    <w:p w14:paraId="5D50574F">
      <w:pPr>
        <w:pStyle w:val="4"/>
      </w:pPr>
      <w:r>
        <w:t>9.4 backend/app/api/routers/</w:t>
      </w:r>
    </w:p>
    <w:p w14:paraId="119EF040">
      <w:pPr>
        <w:pStyle w:val="5"/>
      </w:pPr>
      <w:r>
        <w:t>9.4.1 scene.py</w:t>
      </w:r>
    </w:p>
    <w:p w14:paraId="2F80D025">
      <w:pPr>
        <w:pStyle w:val="137"/>
      </w:pPr>
      <w:r>
        <w:rPr>
          <w:rFonts w:ascii="Consolas" w:hAnsi="Consolas" w:eastAsia="Consolas"/>
          <w:sz w:val="20"/>
        </w:rPr>
        <w:t># backend/app/api/routers/scene.py</w:t>
      </w:r>
    </w:p>
    <w:p w14:paraId="7E866113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1BAFD7AF">
      <w:pPr>
        <w:pStyle w:val="137"/>
      </w:pPr>
      <w:r>
        <w:rPr>
          <w:rFonts w:ascii="Consolas" w:hAnsi="Consolas" w:eastAsia="Consolas"/>
          <w:sz w:val="20"/>
        </w:rPr>
        <w:t>from fastapi import APIRouter</w:t>
      </w:r>
    </w:p>
    <w:p w14:paraId="4127288C">
      <w:pPr>
        <w:pStyle w:val="137"/>
      </w:pPr>
      <w:r>
        <w:rPr>
          <w:rFonts w:ascii="Consolas" w:hAnsi="Consolas" w:eastAsia="Consolas"/>
          <w:sz w:val="20"/>
        </w:rPr>
        <w:t>from ..schemas.requests import ValidateSceneRequest</w:t>
      </w:r>
    </w:p>
    <w:p w14:paraId="13017336">
      <w:pPr>
        <w:pStyle w:val="137"/>
      </w:pPr>
    </w:p>
    <w:p w14:paraId="38A36378">
      <w:pPr>
        <w:pStyle w:val="137"/>
      </w:pPr>
      <w:r>
        <w:rPr>
          <w:rFonts w:ascii="Consolas" w:hAnsi="Consolas" w:eastAsia="Consolas"/>
          <w:sz w:val="20"/>
        </w:rPr>
        <w:t>router = APIRouter(tags=["scene"])</w:t>
      </w:r>
    </w:p>
    <w:p w14:paraId="5BA6962D">
      <w:pPr>
        <w:pStyle w:val="137"/>
      </w:pPr>
    </w:p>
    <w:p w14:paraId="7D702D51">
      <w:pPr>
        <w:pStyle w:val="137"/>
      </w:pPr>
      <w:r>
        <w:rPr>
          <w:rFonts w:ascii="Consolas" w:hAnsi="Consolas" w:eastAsia="Consolas"/>
          <w:sz w:val="20"/>
        </w:rPr>
        <w:t>@router.post("/scene/validate")</w:t>
      </w:r>
    </w:p>
    <w:p w14:paraId="326E4EFB">
      <w:pPr>
        <w:pStyle w:val="137"/>
      </w:pPr>
      <w:r>
        <w:rPr>
          <w:rFonts w:ascii="Consolas" w:hAnsi="Consolas" w:eastAsia="Consolas"/>
          <w:sz w:val="20"/>
        </w:rPr>
        <w:t>def scene_validate(req: ValidateSceneRequest) -&gt; dict:</w:t>
      </w:r>
    </w:p>
    <w:p w14:paraId="07CDFB69">
      <w:pPr>
        <w:pStyle w:val="137"/>
      </w:pPr>
      <w:r>
        <w:rPr>
          <w:rFonts w:ascii="Consolas" w:hAnsi="Consolas" w:eastAsia="Consolas"/>
          <w:sz w:val="20"/>
        </w:rPr>
        <w:t xml:space="preserve">    """校验 scene（schema + vocab 一致性），返回规范化 scene 与 warnings。"""</w:t>
      </w:r>
    </w:p>
    <w:p w14:paraId="418E4EE1">
      <w:pPr>
        <w:pStyle w:val="137"/>
      </w:pPr>
      <w:r>
        <w:rPr>
          <w:rFonts w:ascii="Consolas" w:hAnsi="Consolas" w:eastAsia="Consolas"/>
          <w:sz w:val="20"/>
        </w:rPr>
        <w:t xml:space="preserve">    # implementation calls validate_scene_logic(...)</w:t>
      </w:r>
    </w:p>
    <w:p w14:paraId="530A06C5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05DA6977">
      <w:pPr>
        <w:pStyle w:val="137"/>
      </w:pPr>
    </w:p>
    <w:p w14:paraId="22E5F682">
      <w:pPr>
        <w:pStyle w:val="137"/>
      </w:pPr>
      <w:r>
        <w:rPr>
          <w:rFonts w:ascii="Consolas" w:hAnsi="Consolas" w:eastAsia="Consolas"/>
          <w:sz w:val="20"/>
        </w:rPr>
        <w:t>def validate_scene_logic(scene_dict: dict, strict: bool) -&gt; tuple[dict, list[str]]:</w:t>
      </w:r>
    </w:p>
    <w:p w14:paraId="38F56435">
      <w:pPr>
        <w:pStyle w:val="137"/>
      </w:pPr>
      <w:r>
        <w:rPr>
          <w:rFonts w:ascii="Consolas" w:hAnsi="Consolas" w:eastAsia="Consolas"/>
          <w:sz w:val="20"/>
        </w:rPr>
        <w:t xml:space="preserve">    """内部复用：返回 (scene_norm, warnings)。"""</w:t>
      </w:r>
    </w:p>
    <w:p w14:paraId="29A1D1FC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477B1A7E"/>
    <w:p w14:paraId="5081BCDE">
      <w:pPr>
        <w:pStyle w:val="5"/>
      </w:pPr>
      <w:r>
        <w:t>9.4.2 mask.py</w:t>
      </w:r>
    </w:p>
    <w:p w14:paraId="2D8C0380">
      <w:pPr>
        <w:pStyle w:val="137"/>
      </w:pPr>
      <w:r>
        <w:rPr>
          <w:rFonts w:ascii="Consolas" w:hAnsi="Consolas" w:eastAsia="Consolas"/>
          <w:sz w:val="20"/>
        </w:rPr>
        <w:t># backend/app/api/routers/mask.py</w:t>
      </w:r>
    </w:p>
    <w:p w14:paraId="6C620139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3687958A">
      <w:pPr>
        <w:pStyle w:val="137"/>
      </w:pPr>
      <w:r>
        <w:rPr>
          <w:rFonts w:ascii="Consolas" w:hAnsi="Consolas" w:eastAsia="Consolas"/>
          <w:sz w:val="20"/>
        </w:rPr>
        <w:t>from fastapi import APIRouter</w:t>
      </w:r>
    </w:p>
    <w:p w14:paraId="079CB842">
      <w:pPr>
        <w:pStyle w:val="137"/>
      </w:pPr>
      <w:r>
        <w:rPr>
          <w:rFonts w:ascii="Consolas" w:hAnsi="Consolas" w:eastAsia="Consolas"/>
          <w:sz w:val="20"/>
        </w:rPr>
        <w:t>from ..schemas.requests import GenerateMaskRequest</w:t>
      </w:r>
    </w:p>
    <w:p w14:paraId="36CB11B8">
      <w:pPr>
        <w:pStyle w:val="137"/>
      </w:pPr>
    </w:p>
    <w:p w14:paraId="659D2AE5">
      <w:pPr>
        <w:pStyle w:val="137"/>
      </w:pPr>
      <w:r>
        <w:rPr>
          <w:rFonts w:ascii="Consolas" w:hAnsi="Consolas" w:eastAsia="Consolas"/>
          <w:sz w:val="20"/>
        </w:rPr>
        <w:t>router = APIRouter(tags=["mask"])</w:t>
      </w:r>
    </w:p>
    <w:p w14:paraId="3D92BB84">
      <w:pPr>
        <w:pStyle w:val="137"/>
      </w:pPr>
    </w:p>
    <w:p w14:paraId="4C7C9428">
      <w:pPr>
        <w:pStyle w:val="137"/>
      </w:pPr>
      <w:r>
        <w:rPr>
          <w:rFonts w:ascii="Consolas" w:hAnsi="Consolas" w:eastAsia="Consolas"/>
          <w:sz w:val="20"/>
        </w:rPr>
        <w:t>@router.post("/mask/generate")</w:t>
      </w:r>
    </w:p>
    <w:p w14:paraId="04BA982D">
      <w:pPr>
        <w:pStyle w:val="137"/>
      </w:pPr>
      <w:r>
        <w:rPr>
          <w:rFonts w:ascii="Consolas" w:hAnsi="Consolas" w:eastAsia="Consolas"/>
          <w:sz w:val="20"/>
        </w:rPr>
        <w:t>def mask_generate(req: GenerateMaskRequest) -&gt; dict:</w:t>
      </w:r>
    </w:p>
    <w:p w14:paraId="0DD00F57">
      <w:pPr>
        <w:pStyle w:val="137"/>
      </w:pPr>
      <w:r>
        <w:rPr>
          <w:rFonts w:ascii="Consolas" w:hAnsi="Consolas" w:eastAsia="Consolas"/>
          <w:sz w:val="20"/>
        </w:rPr>
        <w:t xml:space="preserve">    """按策略生成 mask，返回 png_base64 或 bytes。"""</w:t>
      </w:r>
    </w:p>
    <w:p w14:paraId="5D2B5690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408ECAD1"/>
    <w:p w14:paraId="5EF2D4A9">
      <w:pPr>
        <w:pStyle w:val="5"/>
      </w:pPr>
      <w:r>
        <w:t>9.4.3 label.py</w:t>
      </w:r>
    </w:p>
    <w:p w14:paraId="0DFC9C3C">
      <w:pPr>
        <w:pStyle w:val="137"/>
      </w:pPr>
      <w:r>
        <w:rPr>
          <w:rFonts w:ascii="Consolas" w:hAnsi="Consolas" w:eastAsia="Consolas"/>
          <w:sz w:val="20"/>
        </w:rPr>
        <w:t># backend/app/api/routers/label.py</w:t>
      </w:r>
    </w:p>
    <w:p w14:paraId="087CF47C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7B61E2F9">
      <w:pPr>
        <w:pStyle w:val="137"/>
      </w:pPr>
      <w:r>
        <w:rPr>
          <w:rFonts w:ascii="Consolas" w:hAnsi="Consolas" w:eastAsia="Consolas"/>
          <w:sz w:val="20"/>
        </w:rPr>
        <w:t>from fastapi import APIRouter</w:t>
      </w:r>
    </w:p>
    <w:p w14:paraId="688AA45D">
      <w:pPr>
        <w:pStyle w:val="137"/>
      </w:pPr>
      <w:r>
        <w:rPr>
          <w:rFonts w:ascii="Consolas" w:hAnsi="Consolas" w:eastAsia="Consolas"/>
          <w:sz w:val="20"/>
        </w:rPr>
        <w:t>from ..schemas.requests import ComputeLabelRequest</w:t>
      </w:r>
    </w:p>
    <w:p w14:paraId="40DF2DFA">
      <w:pPr>
        <w:pStyle w:val="137"/>
      </w:pPr>
    </w:p>
    <w:p w14:paraId="25642FB7">
      <w:pPr>
        <w:pStyle w:val="137"/>
      </w:pPr>
      <w:r>
        <w:rPr>
          <w:rFonts w:ascii="Consolas" w:hAnsi="Consolas" w:eastAsia="Consolas"/>
          <w:sz w:val="20"/>
        </w:rPr>
        <w:t>router = APIRouter(tags=["label"])</w:t>
      </w:r>
    </w:p>
    <w:p w14:paraId="0F843BF6">
      <w:pPr>
        <w:pStyle w:val="137"/>
      </w:pPr>
    </w:p>
    <w:p w14:paraId="0756954C">
      <w:pPr>
        <w:pStyle w:val="137"/>
      </w:pPr>
      <w:r>
        <w:rPr>
          <w:rFonts w:ascii="Consolas" w:hAnsi="Consolas" w:eastAsia="Consolas"/>
          <w:sz w:val="20"/>
        </w:rPr>
        <w:t>@router.post("/label/compute")</w:t>
      </w:r>
    </w:p>
    <w:p w14:paraId="38954D59">
      <w:pPr>
        <w:pStyle w:val="137"/>
      </w:pPr>
      <w:r>
        <w:rPr>
          <w:rFonts w:ascii="Consolas" w:hAnsi="Consolas" w:eastAsia="Consolas"/>
          <w:sz w:val="20"/>
        </w:rPr>
        <w:t>def label_compute(req: ComputeLabelRequest) -&gt; dict:</w:t>
      </w:r>
    </w:p>
    <w:p w14:paraId="4902FD6D">
      <w:pPr>
        <w:pStyle w:val="137"/>
      </w:pPr>
      <w:r>
        <w:rPr>
          <w:rFonts w:ascii="Consolas" w:hAnsi="Consolas" w:eastAsia="Consolas"/>
          <w:sz w:val="20"/>
        </w:rPr>
        <w:t xml:space="preserve">    """输入 scene + mask，输出 label（含 occlusion 明细与 counts_visible）。"""</w:t>
      </w:r>
    </w:p>
    <w:p w14:paraId="61AF04DE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342E7BB4"/>
    <w:p w14:paraId="36689B0E">
      <w:pPr>
        <w:pStyle w:val="5"/>
      </w:pPr>
      <w:r>
        <w:t>9.4.4 topology.py</w:t>
      </w:r>
    </w:p>
    <w:p w14:paraId="501F1CF8">
      <w:pPr>
        <w:pStyle w:val="137"/>
      </w:pPr>
      <w:r>
        <w:rPr>
          <w:rFonts w:ascii="Consolas" w:hAnsi="Consolas" w:eastAsia="Consolas"/>
          <w:sz w:val="20"/>
        </w:rPr>
        <w:t># backend/app/api/routers/topology.py</w:t>
      </w:r>
    </w:p>
    <w:p w14:paraId="41DC3263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4E6DAEE">
      <w:pPr>
        <w:pStyle w:val="137"/>
      </w:pPr>
      <w:r>
        <w:rPr>
          <w:rFonts w:ascii="Consolas" w:hAnsi="Consolas" w:eastAsia="Consolas"/>
          <w:sz w:val="20"/>
        </w:rPr>
        <w:t>from fastapi import APIRouter</w:t>
      </w:r>
    </w:p>
    <w:p w14:paraId="20CC2830">
      <w:pPr>
        <w:pStyle w:val="137"/>
      </w:pPr>
      <w:r>
        <w:rPr>
          <w:rFonts w:ascii="Consolas" w:hAnsi="Consolas" w:eastAsia="Consolas"/>
          <w:sz w:val="20"/>
        </w:rPr>
        <w:t>from ..schemas.requests import ShuffleSceneRequest</w:t>
      </w:r>
    </w:p>
    <w:p w14:paraId="5FA4EB26">
      <w:pPr>
        <w:pStyle w:val="137"/>
      </w:pPr>
    </w:p>
    <w:p w14:paraId="6D17861C">
      <w:pPr>
        <w:pStyle w:val="137"/>
      </w:pPr>
      <w:r>
        <w:rPr>
          <w:rFonts w:ascii="Consolas" w:hAnsi="Consolas" w:eastAsia="Consolas"/>
          <w:sz w:val="20"/>
        </w:rPr>
        <w:t>router = APIRouter(tags=["topology"])</w:t>
      </w:r>
    </w:p>
    <w:p w14:paraId="3B092713">
      <w:pPr>
        <w:pStyle w:val="137"/>
      </w:pPr>
    </w:p>
    <w:p w14:paraId="622D7A15">
      <w:pPr>
        <w:pStyle w:val="137"/>
      </w:pPr>
      <w:r>
        <w:rPr>
          <w:rFonts w:ascii="Consolas" w:hAnsi="Consolas" w:eastAsia="Consolas"/>
          <w:sz w:val="20"/>
        </w:rPr>
        <w:t>@router.post("/topology/shuffle")</w:t>
      </w:r>
    </w:p>
    <w:p w14:paraId="7748746C">
      <w:pPr>
        <w:pStyle w:val="137"/>
      </w:pPr>
      <w:r>
        <w:rPr>
          <w:rFonts w:ascii="Consolas" w:hAnsi="Consolas" w:eastAsia="Consolas"/>
          <w:sz w:val="20"/>
        </w:rPr>
        <w:t>def topology_shuffle(req: ShuffleSceneRequest) -&gt; dict:</w:t>
      </w:r>
    </w:p>
    <w:p w14:paraId="7A1094E7">
      <w:pPr>
        <w:pStyle w:val="137"/>
      </w:pPr>
      <w:r>
        <w:rPr>
          <w:rFonts w:ascii="Consolas" w:hAnsi="Consolas" w:eastAsia="Consolas"/>
          <w:sz w:val="20"/>
        </w:rPr>
        <w:t xml:space="preserve">    """保持 netlist 不变，shuffle 布局并重算 path（可选）。"""</w:t>
      </w:r>
    </w:p>
    <w:p w14:paraId="09911F39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3DB6CDCC"/>
    <w:p w14:paraId="0318DA62">
      <w:pPr>
        <w:pStyle w:val="5"/>
      </w:pPr>
      <w:r>
        <w:t>9.4.5 dataset.py</w:t>
      </w:r>
    </w:p>
    <w:p w14:paraId="6DCDF99D">
      <w:pPr>
        <w:pStyle w:val="137"/>
      </w:pPr>
      <w:r>
        <w:rPr>
          <w:rFonts w:ascii="Consolas" w:hAnsi="Consolas" w:eastAsia="Consolas"/>
          <w:sz w:val="20"/>
        </w:rPr>
        <w:t># backend/app/api/routers/dataset.py</w:t>
      </w:r>
    </w:p>
    <w:p w14:paraId="72F43F5D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67EF0691">
      <w:pPr>
        <w:pStyle w:val="137"/>
      </w:pPr>
      <w:r>
        <w:rPr>
          <w:rFonts w:ascii="Consolas" w:hAnsi="Consolas" w:eastAsia="Consolas"/>
          <w:sz w:val="20"/>
        </w:rPr>
        <w:t>from fastapi import APIRouter, UploadFile, File, Form</w:t>
      </w:r>
    </w:p>
    <w:p w14:paraId="08A71201">
      <w:pPr>
        <w:pStyle w:val="137"/>
      </w:pPr>
      <w:r>
        <w:rPr>
          <w:rFonts w:ascii="Consolas" w:hAnsi="Consolas" w:eastAsia="Consolas"/>
          <w:sz w:val="20"/>
        </w:rPr>
        <w:t>from ..schemas.requests import DatasetSaveJsonRequest</w:t>
      </w:r>
    </w:p>
    <w:p w14:paraId="630DA31A">
      <w:pPr>
        <w:pStyle w:val="137"/>
      </w:pPr>
    </w:p>
    <w:p w14:paraId="04C4DCB0">
      <w:pPr>
        <w:pStyle w:val="137"/>
      </w:pPr>
      <w:r>
        <w:rPr>
          <w:rFonts w:ascii="Consolas" w:hAnsi="Consolas" w:eastAsia="Consolas"/>
          <w:sz w:val="20"/>
        </w:rPr>
        <w:t>router = APIRouter(tags=["dataset"])</w:t>
      </w:r>
    </w:p>
    <w:p w14:paraId="6EBAB0B3">
      <w:pPr>
        <w:pStyle w:val="137"/>
      </w:pPr>
    </w:p>
    <w:p w14:paraId="5B622240">
      <w:pPr>
        <w:pStyle w:val="137"/>
      </w:pPr>
      <w:r>
        <w:rPr>
          <w:rFonts w:ascii="Consolas" w:hAnsi="Consolas" w:eastAsia="Consolas"/>
          <w:sz w:val="20"/>
        </w:rPr>
        <w:t>@router.post("/dataset/save")</w:t>
      </w:r>
    </w:p>
    <w:p w14:paraId="25D62FE2">
      <w:pPr>
        <w:pStyle w:val="137"/>
      </w:pPr>
      <w:r>
        <w:rPr>
          <w:rFonts w:ascii="Consolas" w:hAnsi="Consolas" w:eastAsia="Consolas"/>
          <w:sz w:val="20"/>
        </w:rPr>
        <w:t>async def dataset_save_multipart(</w:t>
      </w:r>
    </w:p>
    <w:p w14:paraId="0CF58BA4">
      <w:pPr>
        <w:pStyle w:val="137"/>
      </w:pPr>
      <w:r>
        <w:rPr>
          <w:rFonts w:ascii="Consolas" w:hAnsi="Consolas" w:eastAsia="Consolas"/>
          <w:sz w:val="20"/>
        </w:rPr>
        <w:t xml:space="preserve">    image: UploadFile = File(...),</w:t>
      </w:r>
    </w:p>
    <w:p w14:paraId="1B01B798">
      <w:pPr>
        <w:pStyle w:val="137"/>
      </w:pPr>
      <w:r>
        <w:rPr>
          <w:rFonts w:ascii="Consolas" w:hAnsi="Consolas" w:eastAsia="Consolas"/>
          <w:sz w:val="20"/>
        </w:rPr>
        <w:t xml:space="preserve">    mask: UploadFile = File(...),</w:t>
      </w:r>
    </w:p>
    <w:p w14:paraId="2AB358B0">
      <w:pPr>
        <w:pStyle w:val="137"/>
      </w:pPr>
      <w:r>
        <w:rPr>
          <w:rFonts w:ascii="Consolas" w:hAnsi="Consolas" w:eastAsia="Consolas"/>
          <w:sz w:val="20"/>
        </w:rPr>
        <w:t xml:space="preserve">    scene: UploadFile = File(...),</w:t>
      </w:r>
    </w:p>
    <w:p w14:paraId="6D4B609A">
      <w:pPr>
        <w:pStyle w:val="137"/>
      </w:pPr>
      <w:r>
        <w:rPr>
          <w:rFonts w:ascii="Consolas" w:hAnsi="Consolas" w:eastAsia="Consolas"/>
          <w:sz w:val="20"/>
        </w:rPr>
        <w:t xml:space="preserve">    label: UploadFile = File(...),</w:t>
      </w:r>
    </w:p>
    <w:p w14:paraId="00C60440">
      <w:pPr>
        <w:pStyle w:val="137"/>
      </w:pPr>
      <w:r>
        <w:rPr>
          <w:rFonts w:ascii="Consolas" w:hAnsi="Consolas" w:eastAsia="Consolas"/>
          <w:sz w:val="20"/>
        </w:rPr>
        <w:t xml:space="preserve">    sample_id: str | None = Form(default=None),</w:t>
      </w:r>
    </w:p>
    <w:p w14:paraId="60A1B328">
      <w:pPr>
        <w:pStyle w:val="137"/>
      </w:pPr>
      <w:r>
        <w:rPr>
          <w:rFonts w:ascii="Consolas" w:hAnsi="Consolas" w:eastAsia="Consolas"/>
          <w:sz w:val="20"/>
        </w:rPr>
        <w:t>) -&gt; dict:</w:t>
      </w:r>
    </w:p>
    <w:p w14:paraId="7D49ABA5">
      <w:pPr>
        <w:pStyle w:val="137"/>
      </w:pPr>
      <w:r>
        <w:rPr>
          <w:rFonts w:ascii="Consolas" w:hAnsi="Consolas" w:eastAsia="Consolas"/>
          <w:sz w:val="20"/>
        </w:rPr>
        <w:t xml:space="preserve">    """multipart：落盘并更新 manifest。"""</w:t>
      </w:r>
    </w:p>
    <w:p w14:paraId="154F0ADA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552A8A7D">
      <w:pPr>
        <w:pStyle w:val="137"/>
      </w:pPr>
    </w:p>
    <w:p w14:paraId="03A04274">
      <w:pPr>
        <w:pStyle w:val="137"/>
      </w:pPr>
      <w:r>
        <w:rPr>
          <w:rFonts w:ascii="Consolas" w:hAnsi="Consolas" w:eastAsia="Consolas"/>
          <w:sz w:val="20"/>
        </w:rPr>
        <w:t>@router.post("/dataset/save_json")</w:t>
      </w:r>
    </w:p>
    <w:p w14:paraId="0B77C9EC">
      <w:pPr>
        <w:pStyle w:val="137"/>
      </w:pPr>
      <w:r>
        <w:rPr>
          <w:rFonts w:ascii="Consolas" w:hAnsi="Consolas" w:eastAsia="Consolas"/>
          <w:sz w:val="20"/>
        </w:rPr>
        <w:t>def dataset_save_json(req: DatasetSaveJsonRequest) -&gt; dict:</w:t>
      </w:r>
    </w:p>
    <w:p w14:paraId="69488508">
      <w:pPr>
        <w:pStyle w:val="137"/>
      </w:pPr>
      <w:r>
        <w:rPr>
          <w:rFonts w:ascii="Consolas" w:hAnsi="Consolas" w:eastAsia="Consolas"/>
          <w:sz w:val="20"/>
        </w:rPr>
        <w:t xml:space="preserve">    """json(base64)：落盘并更新 manifest。"""</w:t>
      </w:r>
    </w:p>
    <w:p w14:paraId="00F22B76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55A7AA00"/>
    <w:p w14:paraId="0731D18E">
      <w:pPr>
        <w:pStyle w:val="5"/>
      </w:pPr>
      <w:r>
        <w:t>9.4.6 jobs.py（可选）</w:t>
      </w:r>
    </w:p>
    <w:p w14:paraId="312CA01F">
      <w:pPr>
        <w:pStyle w:val="137"/>
      </w:pPr>
      <w:r>
        <w:rPr>
          <w:rFonts w:ascii="Consolas" w:hAnsi="Consolas" w:eastAsia="Consolas"/>
          <w:sz w:val="20"/>
        </w:rPr>
        <w:t># backend/app/api/routers/jobs.py  （可选）</w:t>
      </w:r>
    </w:p>
    <w:p w14:paraId="2D0BD5B7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247AC76D">
      <w:pPr>
        <w:pStyle w:val="137"/>
      </w:pPr>
      <w:r>
        <w:rPr>
          <w:rFonts w:ascii="Consolas" w:hAnsi="Consolas" w:eastAsia="Consolas"/>
          <w:sz w:val="20"/>
        </w:rPr>
        <w:t>from fastapi import APIRouter</w:t>
      </w:r>
    </w:p>
    <w:p w14:paraId="09475136">
      <w:pPr>
        <w:pStyle w:val="137"/>
      </w:pPr>
    </w:p>
    <w:p w14:paraId="60B6632C">
      <w:pPr>
        <w:pStyle w:val="137"/>
      </w:pPr>
      <w:r>
        <w:rPr>
          <w:rFonts w:ascii="Consolas" w:hAnsi="Consolas" w:eastAsia="Consolas"/>
          <w:sz w:val="20"/>
        </w:rPr>
        <w:t>router = APIRouter(tags=["jobs"])</w:t>
      </w:r>
    </w:p>
    <w:p w14:paraId="6AE0DD84">
      <w:pPr>
        <w:pStyle w:val="137"/>
      </w:pPr>
    </w:p>
    <w:p w14:paraId="3E97A415">
      <w:pPr>
        <w:pStyle w:val="137"/>
      </w:pPr>
      <w:r>
        <w:rPr>
          <w:rFonts w:ascii="Consolas" w:hAnsi="Consolas" w:eastAsia="Consolas"/>
          <w:sz w:val="20"/>
        </w:rPr>
        <w:t>@router.post("/jobs")</w:t>
      </w:r>
    </w:p>
    <w:p w14:paraId="4A7398C8">
      <w:pPr>
        <w:pStyle w:val="137"/>
      </w:pPr>
      <w:r>
        <w:rPr>
          <w:rFonts w:ascii="Consolas" w:hAnsi="Consolas" w:eastAsia="Consolas"/>
          <w:sz w:val="20"/>
        </w:rPr>
        <w:t>def submit_job(payload: dict) -&gt; dict:</w:t>
      </w:r>
    </w:p>
    <w:p w14:paraId="23F47749">
      <w:pPr>
        <w:pStyle w:val="137"/>
      </w:pPr>
      <w:r>
        <w:rPr>
          <w:rFonts w:ascii="Consolas" w:hAnsi="Consolas" w:eastAsia="Consolas"/>
          <w:sz w:val="20"/>
        </w:rPr>
        <w:t xml:space="preserve">    """提交批处理任务（ENABLE_JOBS=true 时启用）。"""</w:t>
      </w:r>
    </w:p>
    <w:p w14:paraId="6C6B5634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773B42B3">
      <w:pPr>
        <w:pStyle w:val="137"/>
      </w:pPr>
    </w:p>
    <w:p w14:paraId="06866A13">
      <w:pPr>
        <w:pStyle w:val="137"/>
      </w:pPr>
      <w:r>
        <w:rPr>
          <w:rFonts w:ascii="Consolas" w:hAnsi="Consolas" w:eastAsia="Consolas"/>
          <w:sz w:val="20"/>
        </w:rPr>
        <w:t>@router.get("/jobs/{job_id}")</w:t>
      </w:r>
    </w:p>
    <w:p w14:paraId="3E1E0938">
      <w:pPr>
        <w:pStyle w:val="137"/>
      </w:pPr>
      <w:r>
        <w:rPr>
          <w:rFonts w:ascii="Consolas" w:hAnsi="Consolas" w:eastAsia="Consolas"/>
          <w:sz w:val="20"/>
        </w:rPr>
        <w:t>def get_job(job_id: str) -&gt; dict:</w:t>
      </w:r>
    </w:p>
    <w:p w14:paraId="6A26CB9F">
      <w:pPr>
        <w:pStyle w:val="137"/>
      </w:pPr>
      <w:r>
        <w:rPr>
          <w:rFonts w:ascii="Consolas" w:hAnsi="Consolas" w:eastAsia="Consolas"/>
          <w:sz w:val="20"/>
        </w:rPr>
        <w:t xml:space="preserve">    """查询任务状态与进度。"""</w:t>
      </w:r>
    </w:p>
    <w:p w14:paraId="229CF467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06D8E632">
      <w:pPr>
        <w:pStyle w:val="137"/>
      </w:pPr>
    </w:p>
    <w:p w14:paraId="3502928B">
      <w:pPr>
        <w:pStyle w:val="137"/>
      </w:pPr>
      <w:r>
        <w:rPr>
          <w:rFonts w:ascii="Consolas" w:hAnsi="Consolas" w:eastAsia="Consolas"/>
          <w:sz w:val="20"/>
        </w:rPr>
        <w:t>@router.get("/jobs/{job_id}/download")</w:t>
      </w:r>
    </w:p>
    <w:p w14:paraId="132E78A1">
      <w:pPr>
        <w:pStyle w:val="137"/>
      </w:pPr>
      <w:r>
        <w:rPr>
          <w:rFonts w:ascii="Consolas" w:hAnsi="Consolas" w:eastAsia="Consolas"/>
          <w:sz w:val="20"/>
        </w:rPr>
        <w:t>def download_job_output(job_id: str) -&gt; dict:</w:t>
      </w:r>
    </w:p>
    <w:p w14:paraId="0363EB13">
      <w:pPr>
        <w:pStyle w:val="137"/>
      </w:pPr>
      <w:r>
        <w:rPr>
          <w:rFonts w:ascii="Consolas" w:hAnsi="Consolas" w:eastAsia="Consolas"/>
          <w:sz w:val="20"/>
        </w:rPr>
        <w:t xml:space="preserve">    """返回下载链接或输出目录引用（实现可选 zip）。"""</w:t>
      </w:r>
    </w:p>
    <w:p w14:paraId="199DCB49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1CA80524"/>
    <w:p w14:paraId="69BC334E">
      <w:pPr>
        <w:pStyle w:val="4"/>
      </w:pPr>
      <w:r>
        <w:t>9.5 backend/app/core_logic/</w:t>
      </w:r>
    </w:p>
    <w:p w14:paraId="630BB19A">
      <w:pPr>
        <w:pStyle w:val="5"/>
      </w:pPr>
      <w:r>
        <w:t>9.5.1 mask_gen.py</w:t>
      </w:r>
    </w:p>
    <w:p w14:paraId="3666B59C">
      <w:pPr>
        <w:pStyle w:val="137"/>
      </w:pPr>
      <w:r>
        <w:rPr>
          <w:rFonts w:ascii="Consolas" w:hAnsi="Consolas" w:eastAsia="Consolas"/>
          <w:sz w:val="20"/>
        </w:rPr>
        <w:t># backend/app/core_logic/mask_gen.py</w:t>
      </w:r>
    </w:p>
    <w:p w14:paraId="77FB8E44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AA71DA8">
      <w:pPr>
        <w:pStyle w:val="137"/>
      </w:pPr>
      <w:r>
        <w:rPr>
          <w:rFonts w:ascii="Consolas" w:hAnsi="Consolas" w:eastAsia="Consolas"/>
          <w:sz w:val="20"/>
        </w:rPr>
        <w:t>from typing import Protocol, Optional</w:t>
      </w:r>
    </w:p>
    <w:p w14:paraId="39BF6C69">
      <w:pPr>
        <w:pStyle w:val="137"/>
      </w:pPr>
      <w:r>
        <w:rPr>
          <w:rFonts w:ascii="Consolas" w:hAnsi="Consolas" w:eastAsia="Consolas"/>
          <w:sz w:val="20"/>
        </w:rPr>
        <w:t>import numpy as np</w:t>
      </w:r>
    </w:p>
    <w:p w14:paraId="3920C297">
      <w:pPr>
        <w:pStyle w:val="137"/>
      </w:pPr>
    </w:p>
    <w:p w14:paraId="149DDB5E">
      <w:pPr>
        <w:pStyle w:val="137"/>
      </w:pPr>
      <w:r>
        <w:rPr>
          <w:rFonts w:ascii="Consolas" w:hAnsi="Consolas" w:eastAsia="Consolas"/>
          <w:sz w:val="20"/>
        </w:rPr>
        <w:t>class MaskStrategy(Protocol):</w:t>
      </w:r>
    </w:p>
    <w:p w14:paraId="333A54BB">
      <w:pPr>
        <w:pStyle w:val="137"/>
      </w:pPr>
      <w:r>
        <w:rPr>
          <w:rFonts w:ascii="Consolas" w:hAnsi="Consolas" w:eastAsia="Consolas"/>
          <w:sz w:val="20"/>
        </w:rPr>
        <w:t xml:space="preserve">    name: str</w:t>
      </w:r>
    </w:p>
    <w:p w14:paraId="51DC0375">
      <w:pPr>
        <w:pStyle w:val="137"/>
      </w:pPr>
      <w:r>
        <w:rPr>
          <w:rFonts w:ascii="Consolas" w:hAnsi="Consolas" w:eastAsia="Consolas"/>
          <w:sz w:val="20"/>
        </w:rPr>
        <w:t xml:space="preserve">    def generate(</w:t>
      </w:r>
    </w:p>
    <w:p w14:paraId="6659D9AA">
      <w:pPr>
        <w:pStyle w:val="137"/>
      </w:pPr>
      <w:r>
        <w:rPr>
          <w:rFonts w:ascii="Consolas" w:hAnsi="Consolas" w:eastAsia="Consolas"/>
          <w:sz w:val="20"/>
        </w:rPr>
        <w:t xml:space="preserve">        self,</w:t>
      </w:r>
    </w:p>
    <w:p w14:paraId="6DA3D789">
      <w:pPr>
        <w:pStyle w:val="137"/>
      </w:pPr>
      <w:r>
        <w:rPr>
          <w:rFonts w:ascii="Consolas" w:hAnsi="Consolas" w:eastAsia="Consolas"/>
          <w:sz w:val="20"/>
        </w:rPr>
        <w:t xml:space="preserve">        resolution: tuple[int, int],</w:t>
      </w:r>
    </w:p>
    <w:p w14:paraId="3429A302">
      <w:pPr>
        <w:pStyle w:val="137"/>
      </w:pPr>
      <w:r>
        <w:rPr>
          <w:rFonts w:ascii="Consolas" w:hAnsi="Consolas" w:eastAsia="Consolas"/>
          <w:sz w:val="20"/>
        </w:rPr>
        <w:t xml:space="preserve">        scene: Optional[dict],</w:t>
      </w:r>
    </w:p>
    <w:p w14:paraId="5C621A24">
      <w:pPr>
        <w:pStyle w:val="137"/>
      </w:pPr>
      <w:r>
        <w:rPr>
          <w:rFonts w:ascii="Consolas" w:hAnsi="Consolas" w:eastAsia="Consolas"/>
          <w:sz w:val="20"/>
        </w:rPr>
        <w:t xml:space="preserve">        params: dict,</w:t>
      </w:r>
    </w:p>
    <w:p w14:paraId="0391EE3D">
      <w:pPr>
        <w:pStyle w:val="137"/>
      </w:pPr>
      <w:r>
        <w:rPr>
          <w:rFonts w:ascii="Consolas" w:hAnsi="Consolas" w:eastAsia="Consolas"/>
          <w:sz w:val="20"/>
        </w:rPr>
        <w:t xml:space="preserve">        rng: np.random.Generator,</w:t>
      </w:r>
    </w:p>
    <w:p w14:paraId="319AC0D7">
      <w:pPr>
        <w:pStyle w:val="137"/>
      </w:pPr>
      <w:r>
        <w:rPr>
          <w:rFonts w:ascii="Consolas" w:hAnsi="Consolas" w:eastAsia="Consolas"/>
          <w:sz w:val="20"/>
        </w:rPr>
        <w:t xml:space="preserve">    ) -&gt; np.ndarray:</w:t>
      </w:r>
    </w:p>
    <w:p w14:paraId="7CC9E03D">
      <w:pPr>
        <w:pStyle w:val="137"/>
      </w:pPr>
      <w:r>
        <w:rPr>
          <w:rFonts w:ascii="Consolas" w:hAnsi="Consolas" w:eastAsia="Consolas"/>
          <w:sz w:val="20"/>
        </w:rPr>
        <w:t xml:space="preserve">        """返回 uint8 mask（0/255）。"""</w:t>
      </w:r>
    </w:p>
    <w:p w14:paraId="558666A0">
      <w:pPr>
        <w:pStyle w:val="137"/>
      </w:pPr>
    </w:p>
    <w:p w14:paraId="3049DED4">
      <w:pPr>
        <w:pStyle w:val="137"/>
      </w:pPr>
      <w:r>
        <w:rPr>
          <w:rFonts w:ascii="Consolas" w:hAnsi="Consolas" w:eastAsia="Consolas"/>
          <w:sz w:val="20"/>
        </w:rPr>
        <w:t>_STRATEGIES: dict[str, MaskStrategy] = {}</w:t>
      </w:r>
    </w:p>
    <w:p w14:paraId="4DEB9991">
      <w:pPr>
        <w:pStyle w:val="137"/>
      </w:pPr>
    </w:p>
    <w:p w14:paraId="5FEBAB20">
      <w:pPr>
        <w:pStyle w:val="137"/>
      </w:pPr>
      <w:r>
        <w:rPr>
          <w:rFonts w:ascii="Consolas" w:hAnsi="Consolas" w:eastAsia="Consolas"/>
          <w:sz w:val="20"/>
        </w:rPr>
        <w:t>def list_strategies() -&gt; list[str]:</w:t>
      </w:r>
    </w:p>
    <w:p w14:paraId="60E0E19D">
      <w:pPr>
        <w:pStyle w:val="137"/>
      </w:pPr>
      <w:r>
        <w:rPr>
          <w:rFonts w:ascii="Consolas" w:hAnsi="Consolas" w:eastAsia="Consolas"/>
          <w:sz w:val="20"/>
        </w:rPr>
        <w:t xml:space="preserve">    """列出已注册策略。"""</w:t>
      </w:r>
    </w:p>
    <w:p w14:paraId="72A2AEEE">
      <w:pPr>
        <w:pStyle w:val="137"/>
      </w:pPr>
      <w:r>
        <w:rPr>
          <w:rFonts w:ascii="Consolas" w:hAnsi="Consolas" w:eastAsia="Consolas"/>
          <w:sz w:val="20"/>
        </w:rPr>
        <w:t xml:space="preserve">    return sorted(_STRATEGIES.keys())</w:t>
      </w:r>
    </w:p>
    <w:p w14:paraId="086FFEB0">
      <w:pPr>
        <w:pStyle w:val="137"/>
      </w:pPr>
    </w:p>
    <w:p w14:paraId="62CF778D">
      <w:pPr>
        <w:pStyle w:val="137"/>
      </w:pPr>
      <w:r>
        <w:rPr>
          <w:rFonts w:ascii="Consolas" w:hAnsi="Consolas" w:eastAsia="Consolas"/>
          <w:sz w:val="20"/>
        </w:rPr>
        <w:t>def register_strategy(strategy: MaskStrategy) -&gt; None:</w:t>
      </w:r>
    </w:p>
    <w:p w14:paraId="6465BBF4">
      <w:pPr>
        <w:pStyle w:val="137"/>
      </w:pPr>
      <w:r>
        <w:rPr>
          <w:rFonts w:ascii="Consolas" w:hAnsi="Consolas" w:eastAsia="Consolas"/>
          <w:sz w:val="20"/>
        </w:rPr>
        <w:t xml:space="preserve">    """注册策略（启动时调用）。"""</w:t>
      </w:r>
    </w:p>
    <w:p w14:paraId="409B6E4C">
      <w:pPr>
        <w:pStyle w:val="137"/>
      </w:pPr>
      <w:r>
        <w:rPr>
          <w:rFonts w:ascii="Consolas" w:hAnsi="Consolas" w:eastAsia="Consolas"/>
          <w:sz w:val="20"/>
        </w:rPr>
        <w:t xml:space="preserve">    _STRATEGIES[strategy.name] = strategy</w:t>
      </w:r>
    </w:p>
    <w:p w14:paraId="4223D83F">
      <w:pPr>
        <w:pStyle w:val="137"/>
      </w:pPr>
    </w:p>
    <w:p w14:paraId="5A873A23">
      <w:pPr>
        <w:pStyle w:val="137"/>
      </w:pPr>
      <w:r>
        <w:rPr>
          <w:rFonts w:ascii="Consolas" w:hAnsi="Consolas" w:eastAsia="Consolas"/>
          <w:sz w:val="20"/>
        </w:rPr>
        <w:t>def decode_params_and_validate(strategy: str, params: dict) -&gt; dict:</w:t>
      </w:r>
    </w:p>
    <w:p w14:paraId="5C974783">
      <w:pPr>
        <w:pStyle w:val="137"/>
      </w:pPr>
      <w:r>
        <w:rPr>
          <w:rFonts w:ascii="Consolas" w:hAnsi="Consolas" w:eastAsia="Consolas"/>
          <w:sz w:val="20"/>
        </w:rPr>
        <w:t xml:space="preserve">    """参数范围校验与默认值补齐（每策略一套）。"""</w:t>
      </w:r>
    </w:p>
    <w:p w14:paraId="1859EE5F">
      <w:pPr>
        <w:pStyle w:val="137"/>
      </w:pPr>
      <w:r>
        <w:rPr>
          <w:rFonts w:ascii="Consolas" w:hAnsi="Consolas" w:eastAsia="Consolas"/>
          <w:sz w:val="20"/>
        </w:rPr>
        <w:t xml:space="preserve">    # v0.3：由策略内部或此处实现参数默认值与范围检查</w:t>
      </w:r>
    </w:p>
    <w:p w14:paraId="07EBB1AD">
      <w:pPr>
        <w:pStyle w:val="137"/>
      </w:pPr>
      <w:r>
        <w:rPr>
          <w:rFonts w:ascii="Consolas" w:hAnsi="Consolas" w:eastAsia="Consolas"/>
          <w:sz w:val="20"/>
        </w:rPr>
        <w:t xml:space="preserve">    return dict(params)</w:t>
      </w:r>
    </w:p>
    <w:p w14:paraId="2E609884">
      <w:pPr>
        <w:pStyle w:val="137"/>
      </w:pPr>
    </w:p>
    <w:p w14:paraId="5D4A2A6C">
      <w:pPr>
        <w:pStyle w:val="137"/>
      </w:pPr>
      <w:r>
        <w:rPr>
          <w:rFonts w:ascii="Consolas" w:hAnsi="Consolas" w:eastAsia="Consolas"/>
          <w:sz w:val="20"/>
        </w:rPr>
        <w:t>def generate_mask(</w:t>
      </w:r>
    </w:p>
    <w:p w14:paraId="2355FDC1">
      <w:pPr>
        <w:pStyle w:val="137"/>
      </w:pPr>
      <w:r>
        <w:rPr>
          <w:rFonts w:ascii="Consolas" w:hAnsi="Consolas" w:eastAsia="Consolas"/>
          <w:sz w:val="20"/>
        </w:rPr>
        <w:t xml:space="preserve">    strategy: str,</w:t>
      </w:r>
    </w:p>
    <w:p w14:paraId="53A98E89">
      <w:pPr>
        <w:pStyle w:val="137"/>
      </w:pPr>
      <w:r>
        <w:rPr>
          <w:rFonts w:ascii="Consolas" w:hAnsi="Consolas" w:eastAsia="Consolas"/>
          <w:sz w:val="20"/>
        </w:rPr>
        <w:t xml:space="preserve">    resolution: tuple[int, int],</w:t>
      </w:r>
    </w:p>
    <w:p w14:paraId="2B492988">
      <w:pPr>
        <w:pStyle w:val="137"/>
      </w:pPr>
      <w:r>
        <w:rPr>
          <w:rFonts w:ascii="Consolas" w:hAnsi="Consolas" w:eastAsia="Consolas"/>
          <w:sz w:val="20"/>
        </w:rPr>
        <w:t xml:space="preserve">    scene: Optional[dict],</w:t>
      </w:r>
    </w:p>
    <w:p w14:paraId="2AAF6530">
      <w:pPr>
        <w:pStyle w:val="137"/>
      </w:pPr>
      <w:r>
        <w:rPr>
          <w:rFonts w:ascii="Consolas" w:hAnsi="Consolas" w:eastAsia="Consolas"/>
          <w:sz w:val="20"/>
        </w:rPr>
        <w:t xml:space="preserve">    params: dict,</w:t>
      </w:r>
    </w:p>
    <w:p w14:paraId="6DFF8BFA">
      <w:pPr>
        <w:pStyle w:val="137"/>
      </w:pPr>
      <w:r>
        <w:rPr>
          <w:rFonts w:ascii="Consolas" w:hAnsi="Consolas" w:eastAsia="Consolas"/>
          <w:sz w:val="20"/>
        </w:rPr>
        <w:t xml:space="preserve">    seed: int,</w:t>
      </w:r>
    </w:p>
    <w:p w14:paraId="090F23D1">
      <w:pPr>
        <w:pStyle w:val="137"/>
      </w:pPr>
      <w:r>
        <w:rPr>
          <w:rFonts w:ascii="Consolas" w:hAnsi="Consolas" w:eastAsia="Consolas"/>
          <w:sz w:val="20"/>
        </w:rPr>
        <w:t>) -&gt; tuple[np.ndarray, dict]:</w:t>
      </w:r>
    </w:p>
    <w:p w14:paraId="72417CD2">
      <w:pPr>
        <w:pStyle w:val="137"/>
      </w:pPr>
      <w:r>
        <w:rPr>
          <w:rFonts w:ascii="Consolas" w:hAnsi="Consolas" w:eastAsia="Consolas"/>
          <w:sz w:val="20"/>
        </w:rPr>
        <w:t xml:space="preserve">    """返回 (mask, meta)。meta 含 seed_used/strategy/params。"""</w:t>
      </w:r>
    </w:p>
    <w:p w14:paraId="032B3199">
      <w:pPr>
        <w:pStyle w:val="137"/>
      </w:pPr>
      <w:r>
        <w:rPr>
          <w:rFonts w:ascii="Consolas" w:hAnsi="Consolas" w:eastAsia="Consolas"/>
          <w:sz w:val="20"/>
        </w:rPr>
        <w:t xml:space="preserve">    if strategy not in _STRATEGIES:</w:t>
      </w:r>
    </w:p>
    <w:p w14:paraId="595500F5">
      <w:pPr>
        <w:pStyle w:val="137"/>
      </w:pPr>
      <w:r>
        <w:rPr>
          <w:rFonts w:ascii="Consolas" w:hAnsi="Consolas" w:eastAsia="Consolas"/>
          <w:sz w:val="20"/>
        </w:rPr>
        <w:t xml:space="preserve">        raise ValueError(f"Unknown mask strategy: {strategy}")</w:t>
      </w:r>
    </w:p>
    <w:p w14:paraId="4F24B52D">
      <w:pPr>
        <w:pStyle w:val="137"/>
      </w:pPr>
      <w:r>
        <w:rPr>
          <w:rFonts w:ascii="Consolas" w:hAnsi="Consolas" w:eastAsia="Consolas"/>
          <w:sz w:val="20"/>
        </w:rPr>
        <w:t xml:space="preserve">    rng = np.random.default_rng(seed)</w:t>
      </w:r>
    </w:p>
    <w:p w14:paraId="43E07A39">
      <w:pPr>
        <w:pStyle w:val="137"/>
      </w:pPr>
      <w:r>
        <w:rPr>
          <w:rFonts w:ascii="Consolas" w:hAnsi="Consolas" w:eastAsia="Consolas"/>
          <w:sz w:val="20"/>
        </w:rPr>
        <w:t xml:space="preserve">    params2 = decode_params_and_validate(strategy, params)</w:t>
      </w:r>
    </w:p>
    <w:p w14:paraId="4260F213">
      <w:pPr>
        <w:pStyle w:val="137"/>
      </w:pPr>
      <w:r>
        <w:rPr>
          <w:rFonts w:ascii="Consolas" w:hAnsi="Consolas" w:eastAsia="Consolas"/>
          <w:sz w:val="20"/>
        </w:rPr>
        <w:t xml:space="preserve">    mask = _STRATEGIES[strategy].generate(resolution, scene, params2, rng)</w:t>
      </w:r>
    </w:p>
    <w:p w14:paraId="0A49B7A4">
      <w:pPr>
        <w:pStyle w:val="137"/>
      </w:pPr>
      <w:r>
        <w:rPr>
          <w:rFonts w:ascii="Consolas" w:hAnsi="Consolas" w:eastAsia="Consolas"/>
          <w:sz w:val="20"/>
        </w:rPr>
        <w:t xml:space="preserve">    meta = {"seed_used": int(seed), "strategy": strategy, "params": params2}</w:t>
      </w:r>
    </w:p>
    <w:p w14:paraId="1409D591">
      <w:pPr>
        <w:pStyle w:val="137"/>
      </w:pPr>
      <w:r>
        <w:rPr>
          <w:rFonts w:ascii="Consolas" w:hAnsi="Consolas" w:eastAsia="Consolas"/>
          <w:sz w:val="20"/>
        </w:rPr>
        <w:t xml:space="preserve">    return mask, meta</w:t>
      </w:r>
    </w:p>
    <w:p w14:paraId="0E23AA7B">
      <w:pPr>
        <w:pStyle w:val="137"/>
      </w:pPr>
    </w:p>
    <w:p w14:paraId="37F19EF5">
      <w:pPr>
        <w:pStyle w:val="137"/>
      </w:pPr>
      <w:r>
        <w:rPr>
          <w:rFonts w:ascii="Consolas" w:hAnsi="Consolas" w:eastAsia="Consolas"/>
          <w:sz w:val="20"/>
        </w:rPr>
        <w:t>def encode_png(mask: np.ndarray) -&gt; bytes:</w:t>
      </w:r>
    </w:p>
    <w:p w14:paraId="2A0671EC">
      <w:pPr>
        <w:pStyle w:val="137"/>
      </w:pPr>
      <w:r>
        <w:rPr>
          <w:rFonts w:ascii="Consolas" w:hAnsi="Consolas" w:eastAsia="Consolas"/>
          <w:sz w:val="20"/>
        </w:rPr>
        <w:t xml:space="preserve">    """mask -&gt; png bytes（实现可用 Pillow/cv2）。"""</w:t>
      </w:r>
    </w:p>
    <w:p w14:paraId="4A29A610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4D4535EE"/>
    <w:p w14:paraId="6670A0FE">
      <w:pPr>
        <w:pStyle w:val="5"/>
      </w:pPr>
      <w:r>
        <w:t>9.5.2 occlusion.py</w:t>
      </w:r>
    </w:p>
    <w:p w14:paraId="38932BFA">
      <w:pPr>
        <w:pStyle w:val="137"/>
      </w:pPr>
      <w:r>
        <w:rPr>
          <w:rFonts w:ascii="Consolas" w:hAnsi="Consolas" w:eastAsia="Consolas"/>
          <w:sz w:val="20"/>
        </w:rPr>
        <w:t># backend/app/core_logic/occlusion.py</w:t>
      </w:r>
    </w:p>
    <w:p w14:paraId="44A5AF00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173E2871">
      <w:pPr>
        <w:pStyle w:val="137"/>
      </w:pPr>
      <w:r>
        <w:rPr>
          <w:rFonts w:ascii="Consolas" w:hAnsi="Consolas" w:eastAsia="Consolas"/>
          <w:sz w:val="20"/>
        </w:rPr>
        <w:t>import numpy as np</w:t>
      </w:r>
    </w:p>
    <w:p w14:paraId="082735C2">
      <w:pPr>
        <w:pStyle w:val="137"/>
      </w:pPr>
    </w:p>
    <w:p w14:paraId="5E868050">
      <w:pPr>
        <w:pStyle w:val="137"/>
      </w:pPr>
      <w:r>
        <w:rPr>
          <w:rFonts w:ascii="Consolas" w:hAnsi="Consolas" w:eastAsia="Consolas"/>
          <w:sz w:val="20"/>
        </w:rPr>
        <w:t>def compute_occlusion(scene: dict, mask: np.ndarray, footprint_db) -&gt; list[dict]:</w:t>
      </w:r>
    </w:p>
    <w:p w14:paraId="6D211337">
      <w:pPr>
        <w:pStyle w:val="137"/>
      </w:pPr>
      <w:r>
        <w:rPr>
          <w:rFonts w:ascii="Consolas" w:hAnsi="Consolas" w:eastAsia="Consolas"/>
          <w:sz w:val="20"/>
        </w:rPr>
        <w:t xml:space="preserve">    """返回 [{node_id,type,occ_ratio}, ...]"""</w:t>
      </w:r>
    </w:p>
    <w:p w14:paraId="594076A5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555A6D44">
      <w:pPr>
        <w:pStyle w:val="137"/>
      </w:pPr>
    </w:p>
    <w:p w14:paraId="76940660">
      <w:pPr>
        <w:pStyle w:val="137"/>
      </w:pPr>
      <w:r>
        <w:rPr>
          <w:rFonts w:ascii="Consolas" w:hAnsi="Consolas" w:eastAsia="Consolas"/>
          <w:sz w:val="20"/>
        </w:rPr>
        <w:t>def compute_counts(scene: dict, occlusion_items: list[dict], occ_threshold: float) -&gt; tuple[dict, dict]:</w:t>
      </w:r>
    </w:p>
    <w:p w14:paraId="615305AA">
      <w:pPr>
        <w:pStyle w:val="137"/>
      </w:pPr>
      <w:r>
        <w:rPr>
          <w:rFonts w:ascii="Consolas" w:hAnsi="Consolas" w:eastAsia="Consolas"/>
          <w:sz w:val="20"/>
        </w:rPr>
        <w:t xml:space="preserve">    """返回 (counts_all, counts_visible)。"""</w:t>
      </w:r>
    </w:p>
    <w:p w14:paraId="6BF8ABD3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4ADD1F29">
      <w:pPr>
        <w:pStyle w:val="137"/>
      </w:pPr>
    </w:p>
    <w:p w14:paraId="3D103DCF">
      <w:pPr>
        <w:pStyle w:val="137"/>
      </w:pPr>
      <w:r>
        <w:rPr>
          <w:rFonts w:ascii="Consolas" w:hAnsi="Consolas" w:eastAsia="Consolas"/>
          <w:sz w:val="20"/>
        </w:rPr>
        <w:t>def compute_label(</w:t>
      </w:r>
    </w:p>
    <w:p w14:paraId="60AE3D91">
      <w:pPr>
        <w:pStyle w:val="137"/>
      </w:pPr>
      <w:r>
        <w:rPr>
          <w:rFonts w:ascii="Consolas" w:hAnsi="Consolas" w:eastAsia="Consolas"/>
          <w:sz w:val="20"/>
        </w:rPr>
        <w:t xml:space="preserve">    scene: dict,</w:t>
      </w:r>
    </w:p>
    <w:p w14:paraId="45A6B955">
      <w:pPr>
        <w:pStyle w:val="137"/>
      </w:pPr>
      <w:r>
        <w:rPr>
          <w:rFonts w:ascii="Consolas" w:hAnsi="Consolas" w:eastAsia="Consolas"/>
          <w:sz w:val="20"/>
        </w:rPr>
        <w:t xml:space="preserve">    mask: np.ndarray,</w:t>
      </w:r>
    </w:p>
    <w:p w14:paraId="7EE2183D">
      <w:pPr>
        <w:pStyle w:val="137"/>
      </w:pPr>
      <w:r>
        <w:rPr>
          <w:rFonts w:ascii="Consolas" w:hAnsi="Consolas" w:eastAsia="Consolas"/>
          <w:sz w:val="20"/>
        </w:rPr>
        <w:t xml:space="preserve">    footprint_db,</w:t>
      </w:r>
    </w:p>
    <w:p w14:paraId="4A07F22E">
      <w:pPr>
        <w:pStyle w:val="137"/>
      </w:pPr>
      <w:r>
        <w:rPr>
          <w:rFonts w:ascii="Consolas" w:hAnsi="Consolas" w:eastAsia="Consolas"/>
          <w:sz w:val="20"/>
        </w:rPr>
        <w:t xml:space="preserve">    function: str,</w:t>
      </w:r>
    </w:p>
    <w:p w14:paraId="4B677D94">
      <w:pPr>
        <w:pStyle w:val="137"/>
      </w:pPr>
      <w:r>
        <w:rPr>
          <w:rFonts w:ascii="Consolas" w:hAnsi="Consolas" w:eastAsia="Consolas"/>
          <w:sz w:val="20"/>
        </w:rPr>
        <w:t xml:space="preserve">    occ_threshold: float = 0.9,</w:t>
      </w:r>
    </w:p>
    <w:p w14:paraId="008A595D">
      <w:pPr>
        <w:pStyle w:val="137"/>
      </w:pPr>
      <w:r>
        <w:rPr>
          <w:rFonts w:ascii="Consolas" w:hAnsi="Consolas" w:eastAsia="Consolas"/>
          <w:sz w:val="20"/>
        </w:rPr>
        <w:t>) -&gt; dict:</w:t>
      </w:r>
    </w:p>
    <w:p w14:paraId="2EA451BD">
      <w:pPr>
        <w:pStyle w:val="137"/>
      </w:pPr>
      <w:r>
        <w:rPr>
          <w:rFonts w:ascii="Consolas" w:hAnsi="Consolas" w:eastAsia="Consolas"/>
          <w:sz w:val="20"/>
        </w:rPr>
        <w:t xml:space="preserve">    """组装 label.json dict（含 occlusion/counts）。"""</w:t>
      </w:r>
    </w:p>
    <w:p w14:paraId="2E5A9EB0">
      <w:pPr>
        <w:pStyle w:val="137"/>
      </w:pPr>
      <w:r>
        <w:rPr>
          <w:rFonts w:ascii="Consolas" w:hAnsi="Consolas" w:eastAsia="Consolas"/>
          <w:sz w:val="20"/>
        </w:rPr>
        <w:t xml:space="preserve">    occ = compute_occlusion(scene, mask, footprint_db)</w:t>
      </w:r>
    </w:p>
    <w:p w14:paraId="73A15C07">
      <w:pPr>
        <w:pStyle w:val="137"/>
      </w:pPr>
      <w:r>
        <w:rPr>
          <w:rFonts w:ascii="Consolas" w:hAnsi="Consolas" w:eastAsia="Consolas"/>
          <w:sz w:val="20"/>
        </w:rPr>
        <w:t xml:space="preserve">    c_all, c_vis = compute_counts(scene, occ, occ_threshold)</w:t>
      </w:r>
    </w:p>
    <w:p w14:paraId="4EC57572">
      <w:pPr>
        <w:pStyle w:val="137"/>
      </w:pPr>
      <w:r>
        <w:rPr>
          <w:rFonts w:ascii="Consolas" w:hAnsi="Consolas" w:eastAsia="Consolas"/>
          <w:sz w:val="20"/>
        </w:rPr>
        <w:t xml:space="preserve">    return {</w:t>
      </w:r>
    </w:p>
    <w:p w14:paraId="67F54E6D">
      <w:pPr>
        <w:pStyle w:val="137"/>
      </w:pPr>
      <w:r>
        <w:rPr>
          <w:rFonts w:ascii="Consolas" w:hAnsi="Consolas" w:eastAsia="Consolas"/>
          <w:sz w:val="20"/>
        </w:rPr>
        <w:t xml:space="preserve">        "label_version": "0.3",</w:t>
      </w:r>
    </w:p>
    <w:p w14:paraId="4EE4209D">
      <w:pPr>
        <w:pStyle w:val="137"/>
      </w:pPr>
      <w:r>
        <w:rPr>
          <w:rFonts w:ascii="Consolas" w:hAnsi="Consolas" w:eastAsia="Consolas"/>
          <w:sz w:val="20"/>
        </w:rPr>
        <w:t xml:space="preserve">        "counts_all": c_all,</w:t>
      </w:r>
    </w:p>
    <w:p w14:paraId="73DD3073">
      <w:pPr>
        <w:pStyle w:val="137"/>
      </w:pPr>
      <w:r>
        <w:rPr>
          <w:rFonts w:ascii="Consolas" w:hAnsi="Consolas" w:eastAsia="Consolas"/>
          <w:sz w:val="20"/>
        </w:rPr>
        <w:t xml:space="preserve">        "counts_visible": c_vis,</w:t>
      </w:r>
    </w:p>
    <w:p w14:paraId="4C3916C1">
      <w:pPr>
        <w:pStyle w:val="137"/>
      </w:pPr>
      <w:r>
        <w:rPr>
          <w:rFonts w:ascii="Consolas" w:hAnsi="Consolas" w:eastAsia="Consolas"/>
          <w:sz w:val="20"/>
        </w:rPr>
        <w:t xml:space="preserve">        "occlusion": occ,</w:t>
      </w:r>
    </w:p>
    <w:p w14:paraId="153E1033">
      <w:pPr>
        <w:pStyle w:val="137"/>
      </w:pPr>
      <w:r>
        <w:rPr>
          <w:rFonts w:ascii="Consolas" w:hAnsi="Consolas" w:eastAsia="Consolas"/>
          <w:sz w:val="20"/>
        </w:rPr>
        <w:t xml:space="preserve">        "occ_threshold": float(occ_threshold),</w:t>
      </w:r>
    </w:p>
    <w:p w14:paraId="469C4224">
      <w:pPr>
        <w:pStyle w:val="137"/>
      </w:pPr>
      <w:r>
        <w:rPr>
          <w:rFonts w:ascii="Consolas" w:hAnsi="Consolas" w:eastAsia="Consolas"/>
          <w:sz w:val="20"/>
        </w:rPr>
        <w:t xml:space="preserve">        "function": function,</w:t>
      </w:r>
    </w:p>
    <w:p w14:paraId="58DA46F8">
      <w:pPr>
        <w:pStyle w:val="137"/>
      </w:pPr>
      <w:r>
        <w:rPr>
          <w:rFonts w:ascii="Consolas" w:hAnsi="Consolas" w:eastAsia="Consolas"/>
          <w:sz w:val="20"/>
        </w:rPr>
        <w:t xml:space="preserve">        "meta": {},</w:t>
      </w:r>
    </w:p>
    <w:p w14:paraId="0FC76996">
      <w:pPr>
        <w:pStyle w:val="137"/>
      </w:pPr>
      <w:r>
        <w:rPr>
          <w:rFonts w:ascii="Consolas" w:hAnsi="Consolas" w:eastAsia="Consolas"/>
          <w:sz w:val="20"/>
        </w:rPr>
        <w:t xml:space="preserve">    }</w:t>
      </w:r>
    </w:p>
    <w:p w14:paraId="00E2E3FE"/>
    <w:p w14:paraId="3884B3AA">
      <w:pPr>
        <w:pStyle w:val="5"/>
      </w:pPr>
      <w:r>
        <w:t>9.5.3 topology.py</w:t>
      </w:r>
    </w:p>
    <w:p w14:paraId="64A266BB">
      <w:pPr>
        <w:pStyle w:val="137"/>
      </w:pPr>
      <w:r>
        <w:rPr>
          <w:rFonts w:ascii="Consolas" w:hAnsi="Consolas" w:eastAsia="Consolas"/>
          <w:sz w:val="20"/>
        </w:rPr>
        <w:t># backend/app/core_logic/topology.py</w:t>
      </w:r>
    </w:p>
    <w:p w14:paraId="43D737BB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150E8124">
      <w:pPr>
        <w:pStyle w:val="137"/>
      </w:pPr>
      <w:r>
        <w:rPr>
          <w:rFonts w:ascii="Consolas" w:hAnsi="Consolas" w:eastAsia="Consolas"/>
          <w:sz w:val="20"/>
        </w:rPr>
        <w:t>import numpy as np</w:t>
      </w:r>
    </w:p>
    <w:p w14:paraId="15F630D2">
      <w:pPr>
        <w:pStyle w:val="137"/>
      </w:pPr>
    </w:p>
    <w:p w14:paraId="27C7ECE5">
      <w:pPr>
        <w:pStyle w:val="137"/>
      </w:pPr>
      <w:r>
        <w:rPr>
          <w:rFonts w:ascii="Consolas" w:hAnsi="Consolas" w:eastAsia="Consolas"/>
          <w:sz w:val="20"/>
        </w:rPr>
        <w:t>def shuffle_scene(</w:t>
      </w:r>
    </w:p>
    <w:p w14:paraId="06457C5E">
      <w:pPr>
        <w:pStyle w:val="137"/>
      </w:pPr>
      <w:r>
        <w:rPr>
          <w:rFonts w:ascii="Consolas" w:hAnsi="Consolas" w:eastAsia="Consolas"/>
          <w:sz w:val="20"/>
        </w:rPr>
        <w:t xml:space="preserve">    scene: dict,</w:t>
      </w:r>
    </w:p>
    <w:p w14:paraId="077E9E89">
      <w:pPr>
        <w:pStyle w:val="137"/>
      </w:pPr>
      <w:r>
        <w:rPr>
          <w:rFonts w:ascii="Consolas" w:hAnsi="Consolas" w:eastAsia="Consolas"/>
          <w:sz w:val="20"/>
        </w:rPr>
        <w:t xml:space="preserve">    vocab: dict,</w:t>
      </w:r>
    </w:p>
    <w:p w14:paraId="230AE466">
      <w:pPr>
        <w:pStyle w:val="137"/>
      </w:pPr>
      <w:r>
        <w:rPr>
          <w:rFonts w:ascii="Consolas" w:hAnsi="Consolas" w:eastAsia="Consolas"/>
          <w:sz w:val="20"/>
        </w:rPr>
        <w:t xml:space="preserve">    params: dict,</w:t>
      </w:r>
    </w:p>
    <w:p w14:paraId="362982EE">
      <w:pPr>
        <w:pStyle w:val="137"/>
      </w:pPr>
      <w:r>
        <w:rPr>
          <w:rFonts w:ascii="Consolas" w:hAnsi="Consolas" w:eastAsia="Consolas"/>
          <w:sz w:val="20"/>
        </w:rPr>
        <w:t xml:space="preserve">    seed: int,</w:t>
      </w:r>
    </w:p>
    <w:p w14:paraId="12CA3BBF">
      <w:pPr>
        <w:pStyle w:val="137"/>
      </w:pPr>
      <w:r>
        <w:rPr>
          <w:rFonts w:ascii="Consolas" w:hAnsi="Consolas" w:eastAsia="Consolas"/>
          <w:sz w:val="20"/>
        </w:rPr>
        <w:t xml:space="preserve">    return_paths: bool = True,</w:t>
      </w:r>
    </w:p>
    <w:p w14:paraId="46A8D4D6">
      <w:pPr>
        <w:pStyle w:val="137"/>
      </w:pPr>
      <w:r>
        <w:rPr>
          <w:rFonts w:ascii="Consolas" w:hAnsi="Consolas" w:eastAsia="Consolas"/>
          <w:sz w:val="20"/>
        </w:rPr>
        <w:t>) -&gt; tuple[dict, dict]:</w:t>
      </w:r>
    </w:p>
    <w:p w14:paraId="1319E80A">
      <w:pPr>
        <w:pStyle w:val="137"/>
      </w:pPr>
      <w:r>
        <w:rPr>
          <w:rFonts w:ascii="Consolas" w:hAnsi="Consolas" w:eastAsia="Consolas"/>
          <w:sz w:val="20"/>
        </w:rPr>
        <w:t xml:space="preserve">    """返回 (scene_shuffled, meta)。"""</w:t>
      </w:r>
    </w:p>
    <w:p w14:paraId="459C57E3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09408809">
      <w:pPr>
        <w:pStyle w:val="137"/>
      </w:pPr>
    </w:p>
    <w:p w14:paraId="48CCC316">
      <w:pPr>
        <w:pStyle w:val="137"/>
      </w:pPr>
      <w:r>
        <w:rPr>
          <w:rFonts w:ascii="Consolas" w:hAnsi="Consolas" w:eastAsia="Consolas"/>
          <w:sz w:val="20"/>
        </w:rPr>
        <w:t>def verify_topology_invariant(scene_a: dict, scene_b: dict) -&gt; None:</w:t>
      </w:r>
    </w:p>
    <w:p w14:paraId="3C6D6E50">
      <w:pPr>
        <w:pStyle w:val="137"/>
      </w:pPr>
      <w:r>
        <w:rPr>
          <w:rFonts w:ascii="Consolas" w:hAnsi="Consolas" w:eastAsia="Consolas"/>
          <w:sz w:val="20"/>
        </w:rPr>
        <w:t xml:space="preserve">    """检查端点集合/边集合一致；不一致 raise。"""</w:t>
      </w:r>
    </w:p>
    <w:p w14:paraId="6AD35068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7F7A0721">
      <w:pPr>
        <w:pStyle w:val="137"/>
      </w:pPr>
    </w:p>
    <w:p w14:paraId="32F8902E">
      <w:pPr>
        <w:pStyle w:val="137"/>
      </w:pPr>
      <w:r>
        <w:rPr>
          <w:rFonts w:ascii="Consolas" w:hAnsi="Consolas" w:eastAsia="Consolas"/>
          <w:sz w:val="20"/>
        </w:rPr>
        <w:t>def place_nodes_random_nonoverlap(</w:t>
      </w:r>
    </w:p>
    <w:p w14:paraId="1042C0BC">
      <w:pPr>
        <w:pStyle w:val="137"/>
      </w:pPr>
      <w:r>
        <w:rPr>
          <w:rFonts w:ascii="Consolas" w:hAnsi="Consolas" w:eastAsia="Consolas"/>
          <w:sz w:val="20"/>
        </w:rPr>
        <w:t xml:space="preserve">    nodes: list[dict],</w:t>
      </w:r>
    </w:p>
    <w:p w14:paraId="155F4B10">
      <w:pPr>
        <w:pStyle w:val="137"/>
      </w:pPr>
      <w:r>
        <w:rPr>
          <w:rFonts w:ascii="Consolas" w:hAnsi="Consolas" w:eastAsia="Consolas"/>
          <w:sz w:val="20"/>
        </w:rPr>
        <w:t xml:space="preserve">    vocab: dict,</w:t>
      </w:r>
    </w:p>
    <w:p w14:paraId="07676F41">
      <w:pPr>
        <w:pStyle w:val="137"/>
      </w:pPr>
      <w:r>
        <w:rPr>
          <w:rFonts w:ascii="Consolas" w:hAnsi="Consolas" w:eastAsia="Consolas"/>
          <w:sz w:val="20"/>
        </w:rPr>
        <w:t xml:space="preserve">    resolution: tuple[int, int],</w:t>
      </w:r>
    </w:p>
    <w:p w14:paraId="45CBE2BE">
      <w:pPr>
        <w:pStyle w:val="137"/>
      </w:pPr>
      <w:r>
        <w:rPr>
          <w:rFonts w:ascii="Consolas" w:hAnsi="Consolas" w:eastAsia="Consolas"/>
          <w:sz w:val="20"/>
        </w:rPr>
        <w:t xml:space="preserve">    margin: int,</w:t>
      </w:r>
    </w:p>
    <w:p w14:paraId="749CB854">
      <w:pPr>
        <w:pStyle w:val="137"/>
      </w:pPr>
      <w:r>
        <w:rPr>
          <w:rFonts w:ascii="Consolas" w:hAnsi="Consolas" w:eastAsia="Consolas"/>
          <w:sz w:val="20"/>
        </w:rPr>
        <w:t xml:space="preserve">    max_tries: int,</w:t>
      </w:r>
    </w:p>
    <w:p w14:paraId="42B98A6D">
      <w:pPr>
        <w:pStyle w:val="137"/>
      </w:pPr>
      <w:r>
        <w:rPr>
          <w:rFonts w:ascii="Consolas" w:hAnsi="Consolas" w:eastAsia="Consolas"/>
          <w:sz w:val="20"/>
        </w:rPr>
        <w:t xml:space="preserve">    rng: np.random.Generator,</w:t>
      </w:r>
    </w:p>
    <w:p w14:paraId="2B7D2C7D">
      <w:pPr>
        <w:pStyle w:val="137"/>
      </w:pPr>
      <w:r>
        <w:rPr>
          <w:rFonts w:ascii="Consolas" w:hAnsi="Consolas" w:eastAsia="Consolas"/>
          <w:sz w:val="20"/>
        </w:rPr>
        <w:t>) -&gt; list[dict]:</w:t>
      </w:r>
    </w:p>
    <w:p w14:paraId="7CF36C01">
      <w:pPr>
        <w:pStyle w:val="137"/>
      </w:pPr>
      <w:r>
        <w:rPr>
          <w:rFonts w:ascii="Consolas" w:hAnsi="Consolas" w:eastAsia="Consolas"/>
          <w:sz w:val="20"/>
        </w:rPr>
        <w:t xml:space="preserve">    """返回更新 pos 后 nodes。"""</w:t>
      </w:r>
    </w:p>
    <w:p w14:paraId="37F75525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2E9D38E8">
      <w:pPr>
        <w:pStyle w:val="137"/>
      </w:pPr>
    </w:p>
    <w:p w14:paraId="6404606E">
      <w:pPr>
        <w:pStyle w:val="137"/>
      </w:pPr>
      <w:r>
        <w:rPr>
          <w:rFonts w:ascii="Consolas" w:hAnsi="Consolas" w:eastAsia="Consolas"/>
          <w:sz w:val="20"/>
        </w:rPr>
        <w:t>def route_all_nets(scene: dict, mode: str = "two_seg") -&gt; dict:</w:t>
      </w:r>
    </w:p>
    <w:p w14:paraId="25853BD3">
      <w:pPr>
        <w:pStyle w:val="137"/>
      </w:pPr>
      <w:r>
        <w:rPr>
          <w:rFonts w:ascii="Consolas" w:hAnsi="Consolas" w:eastAsia="Consolas"/>
          <w:sz w:val="20"/>
        </w:rPr>
        <w:t xml:space="preserve">    """为所有 net 生成 path（写回 scene）。"""</w:t>
      </w:r>
    </w:p>
    <w:p w14:paraId="38BC2766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6E9C29D5">
      <w:pPr>
        <w:pStyle w:val="137"/>
      </w:pPr>
    </w:p>
    <w:p w14:paraId="35CDB5EA">
      <w:pPr>
        <w:pStyle w:val="137"/>
      </w:pPr>
      <w:r>
        <w:rPr>
          <w:rFonts w:ascii="Consolas" w:hAnsi="Consolas" w:eastAsia="Consolas"/>
          <w:sz w:val="20"/>
        </w:rPr>
        <w:t>def route_net_two_seg(</w:t>
      </w:r>
    </w:p>
    <w:p w14:paraId="59C3ABC2">
      <w:pPr>
        <w:pStyle w:val="137"/>
      </w:pPr>
      <w:r>
        <w:rPr>
          <w:rFonts w:ascii="Consolas" w:hAnsi="Consolas" w:eastAsia="Consolas"/>
          <w:sz w:val="20"/>
        </w:rPr>
        <w:t xml:space="preserve">    p0: tuple[float, float],</w:t>
      </w:r>
    </w:p>
    <w:p w14:paraId="2289ECAC">
      <w:pPr>
        <w:pStyle w:val="137"/>
      </w:pPr>
      <w:r>
        <w:rPr>
          <w:rFonts w:ascii="Consolas" w:hAnsi="Consolas" w:eastAsia="Consolas"/>
          <w:sz w:val="20"/>
        </w:rPr>
        <w:t xml:space="preserve">    p1: tuple[float, float],</w:t>
      </w:r>
    </w:p>
    <w:p w14:paraId="108DC070">
      <w:pPr>
        <w:pStyle w:val="137"/>
      </w:pPr>
      <w:r>
        <w:rPr>
          <w:rFonts w:ascii="Consolas" w:hAnsi="Consolas" w:eastAsia="Consolas"/>
          <w:sz w:val="20"/>
        </w:rPr>
        <w:t xml:space="preserve">    bend_mode: str = "hv",</w:t>
      </w:r>
    </w:p>
    <w:p w14:paraId="59919A66">
      <w:pPr>
        <w:pStyle w:val="137"/>
      </w:pPr>
      <w:r>
        <w:rPr>
          <w:rFonts w:ascii="Consolas" w:hAnsi="Consolas" w:eastAsia="Consolas"/>
          <w:sz w:val="20"/>
        </w:rPr>
        <w:t>) -&gt; list[dict]:</w:t>
      </w:r>
    </w:p>
    <w:p w14:paraId="419F9194">
      <w:pPr>
        <w:pStyle w:val="137"/>
      </w:pPr>
      <w:r>
        <w:rPr>
          <w:rFonts w:ascii="Consolas" w:hAnsi="Consolas" w:eastAsia="Consolas"/>
          <w:sz w:val="20"/>
        </w:rPr>
        <w:t xml:space="preserve">    """返回 path points（[{x,y}, ...]）。"""</w:t>
      </w:r>
    </w:p>
    <w:p w14:paraId="6DF7A1D3">
      <w:pPr>
        <w:pStyle w:val="137"/>
      </w:pPr>
      <w:r>
        <w:rPr>
          <w:rFonts w:ascii="Consolas" w:hAnsi="Consolas" w:eastAsia="Consolas"/>
          <w:sz w:val="20"/>
        </w:rPr>
        <w:t xml:space="preserve">    x0, y0 = p0</w:t>
      </w:r>
    </w:p>
    <w:p w14:paraId="2C1865E9">
      <w:pPr>
        <w:pStyle w:val="137"/>
      </w:pPr>
      <w:r>
        <w:rPr>
          <w:rFonts w:ascii="Consolas" w:hAnsi="Consolas" w:eastAsia="Consolas"/>
          <w:sz w:val="20"/>
        </w:rPr>
        <w:t xml:space="preserve">    x1, y1 = p1</w:t>
      </w:r>
    </w:p>
    <w:p w14:paraId="3AF7A9D2">
      <w:pPr>
        <w:pStyle w:val="137"/>
      </w:pPr>
      <w:r>
        <w:rPr>
          <w:rFonts w:ascii="Consolas" w:hAnsi="Consolas" w:eastAsia="Consolas"/>
          <w:sz w:val="20"/>
        </w:rPr>
        <w:t xml:space="preserve">    if bend_mode == "hv":</w:t>
      </w:r>
    </w:p>
    <w:p w14:paraId="0E2098FB">
      <w:pPr>
        <w:pStyle w:val="137"/>
      </w:pPr>
      <w:r>
        <w:rPr>
          <w:rFonts w:ascii="Consolas" w:hAnsi="Consolas" w:eastAsia="Consolas"/>
          <w:sz w:val="20"/>
        </w:rPr>
        <w:t xml:space="preserve">        mid = (x1, y0)</w:t>
      </w:r>
    </w:p>
    <w:p w14:paraId="48AAEEEC">
      <w:pPr>
        <w:pStyle w:val="137"/>
      </w:pPr>
      <w:r>
        <w:rPr>
          <w:rFonts w:ascii="Consolas" w:hAnsi="Consolas" w:eastAsia="Consolas"/>
          <w:sz w:val="20"/>
        </w:rPr>
        <w:t xml:space="preserve">    else:</w:t>
      </w:r>
    </w:p>
    <w:p w14:paraId="36FFA8D4">
      <w:pPr>
        <w:pStyle w:val="137"/>
      </w:pPr>
      <w:r>
        <w:rPr>
          <w:rFonts w:ascii="Consolas" w:hAnsi="Consolas" w:eastAsia="Consolas"/>
          <w:sz w:val="20"/>
        </w:rPr>
        <w:t xml:space="preserve">        mid = (x0, y1)</w:t>
      </w:r>
    </w:p>
    <w:p w14:paraId="6321A95D">
      <w:pPr>
        <w:pStyle w:val="137"/>
      </w:pPr>
      <w:r>
        <w:rPr>
          <w:rFonts w:ascii="Consolas" w:hAnsi="Consolas" w:eastAsia="Consolas"/>
          <w:sz w:val="20"/>
        </w:rPr>
        <w:t xml:space="preserve">    return [{"x": x0, "y": y0}, {"x": mid[0], "y": mid[1]}, {"x": x1, "y": y1}]</w:t>
      </w:r>
    </w:p>
    <w:p w14:paraId="3B11AE7D"/>
    <w:p w14:paraId="21219A26">
      <w:pPr>
        <w:pStyle w:val="5"/>
      </w:pPr>
      <w:r>
        <w:t>9.5.4 rasterize.py</w:t>
      </w:r>
    </w:p>
    <w:p w14:paraId="6B5843D8">
      <w:pPr>
        <w:pStyle w:val="137"/>
      </w:pPr>
      <w:r>
        <w:rPr>
          <w:rFonts w:ascii="Consolas" w:hAnsi="Consolas" w:eastAsia="Consolas"/>
          <w:sz w:val="20"/>
        </w:rPr>
        <w:t># backend/app/core_logic/rasterize.py</w:t>
      </w:r>
    </w:p>
    <w:p w14:paraId="3A634E39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7FC5300C">
      <w:pPr>
        <w:pStyle w:val="137"/>
      </w:pPr>
      <w:r>
        <w:rPr>
          <w:rFonts w:ascii="Consolas" w:hAnsi="Consolas" w:eastAsia="Consolas"/>
          <w:sz w:val="20"/>
        </w:rPr>
        <w:t>import numpy as np</w:t>
      </w:r>
    </w:p>
    <w:p w14:paraId="4A1BFF81">
      <w:pPr>
        <w:pStyle w:val="137"/>
      </w:pPr>
      <w:r>
        <w:rPr>
          <w:rFonts w:ascii="Consolas" w:hAnsi="Consolas" w:eastAsia="Consolas"/>
          <w:sz w:val="20"/>
        </w:rPr>
        <w:t>from pathlib import Path</w:t>
      </w:r>
    </w:p>
    <w:p w14:paraId="370E91B8">
      <w:pPr>
        <w:pStyle w:val="137"/>
      </w:pPr>
      <w:r>
        <w:rPr>
          <w:rFonts w:ascii="Consolas" w:hAnsi="Consolas" w:eastAsia="Consolas"/>
          <w:sz w:val="20"/>
        </w:rPr>
        <w:t>from typing import Any</w:t>
      </w:r>
    </w:p>
    <w:p w14:paraId="2BAF294F">
      <w:pPr>
        <w:pStyle w:val="137"/>
      </w:pPr>
    </w:p>
    <w:p w14:paraId="3C39CC75">
      <w:pPr>
        <w:pStyle w:val="137"/>
      </w:pPr>
      <w:r>
        <w:rPr>
          <w:rFonts w:ascii="Consolas" w:hAnsi="Consolas" w:eastAsia="Consolas"/>
          <w:sz w:val="20"/>
        </w:rPr>
        <w:t>class FootprintDB:</w:t>
      </w:r>
    </w:p>
    <w:p w14:paraId="466F9128">
      <w:pPr>
        <w:pStyle w:val="137"/>
      </w:pPr>
      <w:r>
        <w:rPr>
          <w:rFonts w:ascii="Consolas" w:hAnsi="Consolas" w:eastAsia="Consolas"/>
          <w:sz w:val="20"/>
        </w:rPr>
        <w:t xml:space="preserve">    def __init__(self, mapping: dict[str, np.ndarray], canonical_sizes: dict[str, tuple[int,int]]):</w:t>
      </w:r>
    </w:p>
    <w:p w14:paraId="70B9B861">
      <w:pPr>
        <w:pStyle w:val="137"/>
      </w:pPr>
      <w:r>
        <w:rPr>
          <w:rFonts w:ascii="Consolas" w:hAnsi="Consolas" w:eastAsia="Consolas"/>
          <w:sz w:val="20"/>
        </w:rPr>
        <w:t xml:space="preserve">        self._m = mapping</w:t>
      </w:r>
    </w:p>
    <w:p w14:paraId="067D9494">
      <w:pPr>
        <w:pStyle w:val="137"/>
      </w:pPr>
      <w:r>
        <w:rPr>
          <w:rFonts w:ascii="Consolas" w:hAnsi="Consolas" w:eastAsia="Consolas"/>
          <w:sz w:val="20"/>
        </w:rPr>
        <w:t xml:space="preserve">        self._s = canonical_sizes</w:t>
      </w:r>
    </w:p>
    <w:p w14:paraId="5D816549">
      <w:pPr>
        <w:pStyle w:val="137"/>
      </w:pPr>
    </w:p>
    <w:p w14:paraId="457606A0">
      <w:pPr>
        <w:pStyle w:val="137"/>
      </w:pPr>
      <w:r>
        <w:rPr>
          <w:rFonts w:ascii="Consolas" w:hAnsi="Consolas" w:eastAsia="Consolas"/>
          <w:sz w:val="20"/>
        </w:rPr>
        <w:t xml:space="preserve">    def get(self, comp_type: str) -&gt; np.ndarray:</w:t>
      </w:r>
    </w:p>
    <w:p w14:paraId="1B985B02">
      <w:pPr>
        <w:pStyle w:val="137"/>
      </w:pPr>
      <w:r>
        <w:rPr>
          <w:rFonts w:ascii="Consolas" w:hAnsi="Consolas" w:eastAsia="Consolas"/>
          <w:sz w:val="20"/>
        </w:rPr>
        <w:t xml:space="preserve">        return self._m[comp_type]</w:t>
      </w:r>
    </w:p>
    <w:p w14:paraId="4C179895">
      <w:pPr>
        <w:pStyle w:val="137"/>
      </w:pPr>
    </w:p>
    <w:p w14:paraId="2498A42E">
      <w:pPr>
        <w:pStyle w:val="137"/>
      </w:pPr>
      <w:r>
        <w:rPr>
          <w:rFonts w:ascii="Consolas" w:hAnsi="Consolas" w:eastAsia="Consolas"/>
          <w:sz w:val="20"/>
        </w:rPr>
        <w:t xml:space="preserve">    def canonical_size(self, comp_type: str) -&gt; tuple[int,int]:</w:t>
      </w:r>
    </w:p>
    <w:p w14:paraId="39E90FE3">
      <w:pPr>
        <w:pStyle w:val="137"/>
      </w:pPr>
      <w:r>
        <w:rPr>
          <w:rFonts w:ascii="Consolas" w:hAnsi="Consolas" w:eastAsia="Consolas"/>
          <w:sz w:val="20"/>
        </w:rPr>
        <w:t xml:space="preserve">        return self._s[comp_type]</w:t>
      </w:r>
    </w:p>
    <w:p w14:paraId="42AAD5AE">
      <w:pPr>
        <w:pStyle w:val="137"/>
      </w:pPr>
    </w:p>
    <w:p w14:paraId="75CEF270">
      <w:pPr>
        <w:pStyle w:val="137"/>
      </w:pPr>
      <w:r>
        <w:rPr>
          <w:rFonts w:ascii="Consolas" w:hAnsi="Consolas" w:eastAsia="Consolas"/>
          <w:sz w:val="20"/>
        </w:rPr>
        <w:t>def load_vocab(vocab_path: Path) -&gt; dict:</w:t>
      </w:r>
    </w:p>
    <w:p w14:paraId="2C9B651C">
      <w:pPr>
        <w:pStyle w:val="137"/>
      </w:pPr>
      <w:r>
        <w:rPr>
          <w:rFonts w:ascii="Consolas" w:hAnsi="Consolas" w:eastAsia="Consolas"/>
          <w:sz w:val="20"/>
        </w:rPr>
        <w:t xml:space="preserve">    """读取 vocab.json（实现可用 json.load）。"""</w:t>
      </w:r>
    </w:p>
    <w:p w14:paraId="5976C74A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1A371B82">
      <w:pPr>
        <w:pStyle w:val="137"/>
      </w:pPr>
    </w:p>
    <w:p w14:paraId="3F4AEA73">
      <w:pPr>
        <w:pStyle w:val="137"/>
      </w:pPr>
      <w:r>
        <w:rPr>
          <w:rFonts w:ascii="Consolas" w:hAnsi="Consolas" w:eastAsia="Consolas"/>
          <w:sz w:val="20"/>
        </w:rPr>
        <w:t>def load_footprints(footprint_dir: Path, vocab: dict) -&gt; FootprintDB:</w:t>
      </w:r>
    </w:p>
    <w:p w14:paraId="0FA20D69">
      <w:pPr>
        <w:pStyle w:val="137"/>
      </w:pPr>
      <w:r>
        <w:rPr>
          <w:rFonts w:ascii="Consolas" w:hAnsi="Consolas" w:eastAsia="Consolas"/>
          <w:sz w:val="20"/>
        </w:rPr>
        <w:t xml:space="preserve">    """加载 footprint raster 模板（实现可用 Pillow/cv2 读取二值图）。"""</w:t>
      </w:r>
    </w:p>
    <w:p w14:paraId="230B7E0B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13FCCA52">
      <w:pPr>
        <w:pStyle w:val="137"/>
      </w:pPr>
    </w:p>
    <w:p w14:paraId="5955A8CE">
      <w:pPr>
        <w:pStyle w:val="137"/>
      </w:pPr>
      <w:r>
        <w:rPr>
          <w:rFonts w:ascii="Consolas" w:hAnsi="Consolas" w:eastAsia="Consolas"/>
          <w:sz w:val="20"/>
        </w:rPr>
        <w:t>def render_footprint_on_canvas(node: dict, footprint_db: FootprintDB, resolution: tuple[int,int]) -&gt; np.ndarray:</w:t>
      </w:r>
    </w:p>
    <w:p w14:paraId="30E9A58E">
      <w:pPr>
        <w:pStyle w:val="137"/>
      </w:pPr>
      <w:r>
        <w:rPr>
          <w:rFonts w:ascii="Consolas" w:hAnsi="Consolas" w:eastAsia="Consolas"/>
          <w:sz w:val="20"/>
        </w:rPr>
        <w:t xml:space="preserve">    """node footprint 投影到画布，返回 binary(0/1)。"""</w:t>
      </w:r>
    </w:p>
    <w:p w14:paraId="34F1CFCE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725C729B">
      <w:pPr>
        <w:pStyle w:val="137"/>
      </w:pPr>
    </w:p>
    <w:p w14:paraId="0F37733C">
      <w:pPr>
        <w:pStyle w:val="137"/>
      </w:pPr>
      <w:r>
        <w:rPr>
          <w:rFonts w:ascii="Consolas" w:hAnsi="Consolas" w:eastAsia="Consolas"/>
          <w:sz w:val="20"/>
        </w:rPr>
        <w:t>def bitwise_occ_ratio(footprint_canvas: np.ndarray, mask: np.ndarray) -&gt; float:</w:t>
      </w:r>
    </w:p>
    <w:p w14:paraId="72F31E06">
      <w:pPr>
        <w:pStyle w:val="137"/>
      </w:pPr>
      <w:r>
        <w:rPr>
          <w:rFonts w:ascii="Consolas" w:hAnsi="Consolas" w:eastAsia="Consolas"/>
          <w:sz w:val="20"/>
        </w:rPr>
        <w:t xml:space="preserve">    """occ_ratio = (footprint &amp; mask) / footprint。"""</w:t>
      </w:r>
    </w:p>
    <w:p w14:paraId="69229718">
      <w:pPr>
        <w:pStyle w:val="137"/>
      </w:pPr>
      <w:r>
        <w:rPr>
          <w:rFonts w:ascii="Consolas" w:hAnsi="Consolas" w:eastAsia="Consolas"/>
          <w:sz w:val="20"/>
        </w:rPr>
        <w:t xml:space="preserve">    denom = int(np.count_nonzero(footprint_canvas))</w:t>
      </w:r>
    </w:p>
    <w:p w14:paraId="69007D22">
      <w:pPr>
        <w:pStyle w:val="137"/>
      </w:pPr>
      <w:r>
        <w:rPr>
          <w:rFonts w:ascii="Consolas" w:hAnsi="Consolas" w:eastAsia="Consolas"/>
          <w:sz w:val="20"/>
        </w:rPr>
        <w:t xml:space="preserve">    if denom == 0:</w:t>
      </w:r>
    </w:p>
    <w:p w14:paraId="77CF119C">
      <w:pPr>
        <w:pStyle w:val="137"/>
      </w:pPr>
      <w:r>
        <w:rPr>
          <w:rFonts w:ascii="Consolas" w:hAnsi="Consolas" w:eastAsia="Consolas"/>
          <w:sz w:val="20"/>
        </w:rPr>
        <w:t xml:space="preserve">        return 0.0</w:t>
      </w:r>
    </w:p>
    <w:p w14:paraId="6991BEC8">
      <w:pPr>
        <w:pStyle w:val="137"/>
      </w:pPr>
      <w:r>
        <w:rPr>
          <w:rFonts w:ascii="Consolas" w:hAnsi="Consolas" w:eastAsia="Consolas"/>
          <w:sz w:val="20"/>
        </w:rPr>
        <w:t xml:space="preserve">    inter = int(np.count_nonzero(footprint_canvas &amp; (mask &gt; 0)))</w:t>
      </w:r>
    </w:p>
    <w:p w14:paraId="1E68642D">
      <w:pPr>
        <w:pStyle w:val="137"/>
      </w:pPr>
      <w:r>
        <w:rPr>
          <w:rFonts w:ascii="Consolas" w:hAnsi="Consolas" w:eastAsia="Consolas"/>
          <w:sz w:val="20"/>
        </w:rPr>
        <w:t xml:space="preserve">    return inter / denom</w:t>
      </w:r>
    </w:p>
    <w:p w14:paraId="5E1BDF96">
      <w:pPr>
        <w:pStyle w:val="137"/>
      </w:pPr>
    </w:p>
    <w:p w14:paraId="3A8D3728">
      <w:pPr>
        <w:pStyle w:val="137"/>
      </w:pPr>
      <w:r>
        <w:rPr>
          <w:rFonts w:ascii="Consolas" w:hAnsi="Consolas" w:eastAsia="Consolas"/>
          <w:sz w:val="20"/>
        </w:rPr>
        <w:t>def node_bbox(node: dict, vocab: dict) -&gt; tuple[float,float,float,float]:</w:t>
      </w:r>
    </w:p>
    <w:p w14:paraId="591D858B">
      <w:pPr>
        <w:pStyle w:val="137"/>
      </w:pPr>
      <w:r>
        <w:rPr>
          <w:rFonts w:ascii="Consolas" w:hAnsi="Consolas" w:eastAsia="Consolas"/>
          <w:sz w:val="20"/>
        </w:rPr>
        <w:t xml:space="preserve">    """(xmin,ymin,xmax,ymax) 粗 bbox（忽略 rot 的近似）。"""</w:t>
      </w:r>
    </w:p>
    <w:p w14:paraId="0C709101">
      <w:pPr>
        <w:pStyle w:val="137"/>
      </w:pPr>
      <w:r>
        <w:rPr>
          <w:rFonts w:ascii="Consolas" w:hAnsi="Consolas" w:eastAsia="Consolas"/>
          <w:sz w:val="20"/>
        </w:rPr>
        <w:t xml:space="preserve">    t = node["type"]</w:t>
      </w:r>
    </w:p>
    <w:p w14:paraId="681299C0">
      <w:pPr>
        <w:pStyle w:val="137"/>
      </w:pPr>
      <w:r>
        <w:rPr>
          <w:rFonts w:ascii="Consolas" w:hAnsi="Consolas" w:eastAsia="Consolas"/>
          <w:sz w:val="20"/>
        </w:rPr>
        <w:t xml:space="preserve">    w = float(vocab["types"][t]["size"]["w"]) * float(node.get("scale", 1.0))</w:t>
      </w:r>
    </w:p>
    <w:p w14:paraId="4FBB142A">
      <w:pPr>
        <w:pStyle w:val="137"/>
      </w:pPr>
      <w:r>
        <w:rPr>
          <w:rFonts w:ascii="Consolas" w:hAnsi="Consolas" w:eastAsia="Consolas"/>
          <w:sz w:val="20"/>
        </w:rPr>
        <w:t xml:space="preserve">    h = float(vocab["types"][t]["size"]["h"]) * float(node.get("scale", 1.0))</w:t>
      </w:r>
    </w:p>
    <w:p w14:paraId="793049A2">
      <w:pPr>
        <w:pStyle w:val="137"/>
      </w:pPr>
      <w:r>
        <w:rPr>
          <w:rFonts w:ascii="Consolas" w:hAnsi="Consolas" w:eastAsia="Consolas"/>
          <w:sz w:val="20"/>
        </w:rPr>
        <w:t xml:space="preserve">    x = float(node["pos"]["x"])</w:t>
      </w:r>
    </w:p>
    <w:p w14:paraId="00247E0A">
      <w:pPr>
        <w:pStyle w:val="137"/>
      </w:pPr>
      <w:r>
        <w:rPr>
          <w:rFonts w:ascii="Consolas" w:hAnsi="Consolas" w:eastAsia="Consolas"/>
          <w:sz w:val="20"/>
        </w:rPr>
        <w:t xml:space="preserve">    y = float(node["pos"]["y"])</w:t>
      </w:r>
    </w:p>
    <w:p w14:paraId="4C6B35C5">
      <w:pPr>
        <w:pStyle w:val="137"/>
      </w:pPr>
      <w:r>
        <w:rPr>
          <w:rFonts w:ascii="Consolas" w:hAnsi="Consolas" w:eastAsia="Consolas"/>
          <w:sz w:val="20"/>
        </w:rPr>
        <w:t xml:space="preserve">    return (x - w/2, y - h/2, x + w/2, y + h/2)</w:t>
      </w:r>
    </w:p>
    <w:p w14:paraId="44745CB5">
      <w:pPr>
        <w:pStyle w:val="137"/>
      </w:pPr>
    </w:p>
    <w:p w14:paraId="28EA198E">
      <w:pPr>
        <w:pStyle w:val="137"/>
      </w:pPr>
      <w:r>
        <w:rPr>
          <w:rFonts w:ascii="Consolas" w:hAnsi="Consolas" w:eastAsia="Consolas"/>
          <w:sz w:val="20"/>
        </w:rPr>
        <w:t>def bbox_intersect(b1, b2) -&gt; bool:</w:t>
      </w:r>
    </w:p>
    <w:p w14:paraId="036A60CB">
      <w:pPr>
        <w:pStyle w:val="137"/>
      </w:pPr>
      <w:r>
        <w:rPr>
          <w:rFonts w:ascii="Consolas" w:hAnsi="Consolas" w:eastAsia="Consolas"/>
          <w:sz w:val="20"/>
        </w:rPr>
        <w:t xml:space="preserve">    ax0, ay0, ax1, ay1 = b1</w:t>
      </w:r>
    </w:p>
    <w:p w14:paraId="4B772311">
      <w:pPr>
        <w:pStyle w:val="137"/>
      </w:pPr>
      <w:r>
        <w:rPr>
          <w:rFonts w:ascii="Consolas" w:hAnsi="Consolas" w:eastAsia="Consolas"/>
          <w:sz w:val="20"/>
        </w:rPr>
        <w:t xml:space="preserve">    bx0, by0, bx1, by1 = b2</w:t>
      </w:r>
    </w:p>
    <w:p w14:paraId="3B295834">
      <w:pPr>
        <w:pStyle w:val="137"/>
      </w:pPr>
      <w:r>
        <w:rPr>
          <w:rFonts w:ascii="Consolas" w:hAnsi="Consolas" w:eastAsia="Consolas"/>
          <w:sz w:val="20"/>
        </w:rPr>
        <w:t xml:space="preserve">    return not (ax1 &lt; bx0 or bx1 &lt; ax0 or ay1 &lt; by0 or by1 &lt; ay0)</w:t>
      </w:r>
    </w:p>
    <w:p w14:paraId="342A2CF1"/>
    <w:p w14:paraId="0626661D">
      <w:pPr>
        <w:pStyle w:val="4"/>
      </w:pPr>
      <w:r>
        <w:t>9.6 backend/app/services/</w:t>
      </w:r>
    </w:p>
    <w:p w14:paraId="3DE25F77">
      <w:pPr>
        <w:pStyle w:val="5"/>
      </w:pPr>
      <w:r>
        <w:t>9.6.1 storage.py</w:t>
      </w:r>
    </w:p>
    <w:p w14:paraId="58619E5F">
      <w:pPr>
        <w:pStyle w:val="137"/>
      </w:pPr>
      <w:r>
        <w:rPr>
          <w:rFonts w:ascii="Consolas" w:hAnsi="Consolas" w:eastAsia="Consolas"/>
          <w:sz w:val="20"/>
        </w:rPr>
        <w:t># backend/app/services/storage.py</w:t>
      </w:r>
    </w:p>
    <w:p w14:paraId="11EB3541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E73AD3D">
      <w:pPr>
        <w:pStyle w:val="137"/>
      </w:pPr>
      <w:r>
        <w:rPr>
          <w:rFonts w:ascii="Consolas" w:hAnsi="Consolas" w:eastAsia="Consolas"/>
          <w:sz w:val="20"/>
        </w:rPr>
        <w:t>from typing import Protocol</w:t>
      </w:r>
    </w:p>
    <w:p w14:paraId="4D76E86D">
      <w:pPr>
        <w:pStyle w:val="137"/>
      </w:pPr>
      <w:r>
        <w:rPr>
          <w:rFonts w:ascii="Consolas" w:hAnsi="Consolas" w:eastAsia="Consolas"/>
          <w:sz w:val="20"/>
        </w:rPr>
        <w:t>from pathlib import Path</w:t>
      </w:r>
    </w:p>
    <w:p w14:paraId="2D44CBC1">
      <w:pPr>
        <w:pStyle w:val="137"/>
      </w:pPr>
      <w:r>
        <w:rPr>
          <w:rFonts w:ascii="Consolas" w:hAnsi="Consolas" w:eastAsia="Consolas"/>
          <w:sz w:val="20"/>
        </w:rPr>
        <w:t>import json</w:t>
      </w:r>
    </w:p>
    <w:p w14:paraId="25BAB247">
      <w:pPr>
        <w:pStyle w:val="137"/>
      </w:pPr>
    </w:p>
    <w:p w14:paraId="09C70EA0">
      <w:pPr>
        <w:pStyle w:val="137"/>
      </w:pPr>
      <w:r>
        <w:rPr>
          <w:rFonts w:ascii="Consolas" w:hAnsi="Consolas" w:eastAsia="Consolas"/>
          <w:sz w:val="20"/>
        </w:rPr>
        <w:t>class Storage(Protocol):</w:t>
      </w:r>
    </w:p>
    <w:p w14:paraId="72319EE1">
      <w:pPr>
        <w:pStyle w:val="137"/>
      </w:pPr>
      <w:r>
        <w:rPr>
          <w:rFonts w:ascii="Consolas" w:hAnsi="Consolas" w:eastAsia="Consolas"/>
          <w:sz w:val="20"/>
        </w:rPr>
        <w:t xml:space="preserve">    def ensure_dir(self, rel_dir: str) -&gt; None: ...</w:t>
      </w:r>
    </w:p>
    <w:p w14:paraId="6950C045">
      <w:pPr>
        <w:pStyle w:val="137"/>
      </w:pPr>
      <w:r>
        <w:rPr>
          <w:rFonts w:ascii="Consolas" w:hAnsi="Consolas" w:eastAsia="Consolas"/>
          <w:sz w:val="20"/>
        </w:rPr>
        <w:t xml:space="preserve">    def put_bytes(self, rel_path: str, data: bytes) -&gt; str: ...</w:t>
      </w:r>
    </w:p>
    <w:p w14:paraId="1CBA2AB7">
      <w:pPr>
        <w:pStyle w:val="137"/>
      </w:pPr>
      <w:r>
        <w:rPr>
          <w:rFonts w:ascii="Consolas" w:hAnsi="Consolas" w:eastAsia="Consolas"/>
          <w:sz w:val="20"/>
        </w:rPr>
        <w:t xml:space="preserve">    def put_json(self, rel_path: str, obj: dict) -&gt; str: ...</w:t>
      </w:r>
    </w:p>
    <w:p w14:paraId="6916F76E">
      <w:pPr>
        <w:pStyle w:val="137"/>
      </w:pPr>
      <w:r>
        <w:rPr>
          <w:rFonts w:ascii="Consolas" w:hAnsi="Consolas" w:eastAsia="Consolas"/>
          <w:sz w:val="20"/>
        </w:rPr>
        <w:t xml:space="preserve">    def get_abs_path(self, rel_path: str) -&gt; Path: ...</w:t>
      </w:r>
    </w:p>
    <w:p w14:paraId="2534C052">
      <w:pPr>
        <w:pStyle w:val="137"/>
      </w:pPr>
    </w:p>
    <w:p w14:paraId="345606BE">
      <w:pPr>
        <w:pStyle w:val="137"/>
      </w:pPr>
      <w:r>
        <w:rPr>
          <w:rFonts w:ascii="Consolas" w:hAnsi="Consolas" w:eastAsia="Consolas"/>
          <w:sz w:val="20"/>
        </w:rPr>
        <w:t>class LocalStorage:</w:t>
      </w:r>
    </w:p>
    <w:p w14:paraId="6EFB0E95">
      <w:pPr>
        <w:pStyle w:val="137"/>
      </w:pPr>
      <w:r>
        <w:rPr>
          <w:rFonts w:ascii="Consolas" w:hAnsi="Consolas" w:eastAsia="Consolas"/>
          <w:sz w:val="20"/>
        </w:rPr>
        <w:t xml:space="preserve">    def __init__(self, root: Path):</w:t>
      </w:r>
    </w:p>
    <w:p w14:paraId="7E8DBC40">
      <w:pPr>
        <w:pStyle w:val="137"/>
      </w:pPr>
      <w:r>
        <w:rPr>
          <w:rFonts w:ascii="Consolas" w:hAnsi="Consolas" w:eastAsia="Consolas"/>
          <w:sz w:val="20"/>
        </w:rPr>
        <w:t xml:space="preserve">        self.root = root</w:t>
      </w:r>
    </w:p>
    <w:p w14:paraId="238B322C">
      <w:pPr>
        <w:pStyle w:val="137"/>
      </w:pPr>
    </w:p>
    <w:p w14:paraId="7A19FB49">
      <w:pPr>
        <w:pStyle w:val="137"/>
      </w:pPr>
      <w:r>
        <w:rPr>
          <w:rFonts w:ascii="Consolas" w:hAnsi="Consolas" w:eastAsia="Consolas"/>
          <w:sz w:val="20"/>
        </w:rPr>
        <w:t xml:space="preserve">    def ensure_dir(self, rel_dir: str) -&gt; None:</w:t>
      </w:r>
    </w:p>
    <w:p w14:paraId="1A7149C6">
      <w:pPr>
        <w:pStyle w:val="137"/>
      </w:pPr>
      <w:r>
        <w:rPr>
          <w:rFonts w:ascii="Consolas" w:hAnsi="Consolas" w:eastAsia="Consolas"/>
          <w:sz w:val="20"/>
        </w:rPr>
        <w:t xml:space="preserve">        (self.root / rel_dir).mkdir(parents=True, exist_ok=True)</w:t>
      </w:r>
    </w:p>
    <w:p w14:paraId="51096CA4">
      <w:pPr>
        <w:pStyle w:val="137"/>
      </w:pPr>
    </w:p>
    <w:p w14:paraId="77988F17">
      <w:pPr>
        <w:pStyle w:val="137"/>
      </w:pPr>
      <w:r>
        <w:rPr>
          <w:rFonts w:ascii="Consolas" w:hAnsi="Consolas" w:eastAsia="Consolas"/>
          <w:sz w:val="20"/>
        </w:rPr>
        <w:t xml:space="preserve">    def put_bytes(self, rel_path: str, data: bytes) -&gt; str:</w:t>
      </w:r>
    </w:p>
    <w:p w14:paraId="1BF62D9E">
      <w:pPr>
        <w:pStyle w:val="137"/>
      </w:pPr>
      <w:r>
        <w:rPr>
          <w:rFonts w:ascii="Consolas" w:hAnsi="Consolas" w:eastAsia="Consolas"/>
          <w:sz w:val="20"/>
        </w:rPr>
        <w:t xml:space="preserve">        p = self.root / rel_path</w:t>
      </w:r>
    </w:p>
    <w:p w14:paraId="2E583F35">
      <w:pPr>
        <w:pStyle w:val="137"/>
      </w:pPr>
      <w:r>
        <w:rPr>
          <w:rFonts w:ascii="Consolas" w:hAnsi="Consolas" w:eastAsia="Consolas"/>
          <w:sz w:val="20"/>
        </w:rPr>
        <w:t xml:space="preserve">        p.parent.mkdir(parents=True, exist_ok=True)</w:t>
      </w:r>
    </w:p>
    <w:p w14:paraId="026673A0">
      <w:pPr>
        <w:pStyle w:val="137"/>
      </w:pPr>
      <w:r>
        <w:rPr>
          <w:rFonts w:ascii="Consolas" w:hAnsi="Consolas" w:eastAsia="Consolas"/>
          <w:sz w:val="20"/>
        </w:rPr>
        <w:t xml:space="preserve">        p.write_bytes(data)</w:t>
      </w:r>
    </w:p>
    <w:p w14:paraId="03E94321">
      <w:pPr>
        <w:pStyle w:val="137"/>
      </w:pPr>
      <w:r>
        <w:rPr>
          <w:rFonts w:ascii="Consolas" w:hAnsi="Consolas" w:eastAsia="Consolas"/>
          <w:sz w:val="20"/>
        </w:rPr>
        <w:t xml:space="preserve">        return rel_path</w:t>
      </w:r>
    </w:p>
    <w:p w14:paraId="68F14711">
      <w:pPr>
        <w:pStyle w:val="137"/>
      </w:pPr>
    </w:p>
    <w:p w14:paraId="2CD2C895">
      <w:pPr>
        <w:pStyle w:val="137"/>
      </w:pPr>
      <w:r>
        <w:rPr>
          <w:rFonts w:ascii="Consolas" w:hAnsi="Consolas" w:eastAsia="Consolas"/>
          <w:sz w:val="20"/>
        </w:rPr>
        <w:t xml:space="preserve">    def put_json(self, rel_path: str, obj: dict) -&gt; str:</w:t>
      </w:r>
    </w:p>
    <w:p w14:paraId="146B414C">
      <w:pPr>
        <w:pStyle w:val="137"/>
      </w:pPr>
      <w:r>
        <w:rPr>
          <w:rFonts w:ascii="Consolas" w:hAnsi="Consolas" w:eastAsia="Consolas"/>
          <w:sz w:val="20"/>
        </w:rPr>
        <w:t xml:space="preserve">        data = json.dumps(obj, ensure_ascii=False, indent=2).encode("utf-8")</w:t>
      </w:r>
    </w:p>
    <w:p w14:paraId="20F9D8E5">
      <w:pPr>
        <w:pStyle w:val="137"/>
      </w:pPr>
      <w:r>
        <w:rPr>
          <w:rFonts w:ascii="Consolas" w:hAnsi="Consolas" w:eastAsia="Consolas"/>
          <w:sz w:val="20"/>
        </w:rPr>
        <w:t xml:space="preserve">        return self.put_bytes(rel_path, data)</w:t>
      </w:r>
    </w:p>
    <w:p w14:paraId="7F5349D5">
      <w:pPr>
        <w:pStyle w:val="137"/>
      </w:pPr>
    </w:p>
    <w:p w14:paraId="131D9CE7">
      <w:pPr>
        <w:pStyle w:val="137"/>
      </w:pPr>
      <w:r>
        <w:rPr>
          <w:rFonts w:ascii="Consolas" w:hAnsi="Consolas" w:eastAsia="Consolas"/>
          <w:sz w:val="20"/>
        </w:rPr>
        <w:t xml:space="preserve">    def get_abs_path(self, rel_path: str) -&gt; Path:</w:t>
      </w:r>
    </w:p>
    <w:p w14:paraId="5084DEE6">
      <w:pPr>
        <w:pStyle w:val="137"/>
      </w:pPr>
      <w:r>
        <w:rPr>
          <w:rFonts w:ascii="Consolas" w:hAnsi="Consolas" w:eastAsia="Consolas"/>
          <w:sz w:val="20"/>
        </w:rPr>
        <w:t xml:space="preserve">        return self.root / rel_path</w:t>
      </w:r>
    </w:p>
    <w:p w14:paraId="58423E38"/>
    <w:p w14:paraId="2A361034">
      <w:pPr>
        <w:pStyle w:val="5"/>
      </w:pPr>
      <w:r>
        <w:t>9.6.2 exporter.py</w:t>
      </w:r>
    </w:p>
    <w:p w14:paraId="587A989C">
      <w:pPr>
        <w:pStyle w:val="137"/>
      </w:pPr>
      <w:r>
        <w:rPr>
          <w:rFonts w:ascii="Consolas" w:hAnsi="Consolas" w:eastAsia="Consolas"/>
          <w:sz w:val="20"/>
        </w:rPr>
        <w:t># backend/app/services/exporter.py</w:t>
      </w:r>
    </w:p>
    <w:p w14:paraId="65716DBE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3B4CA513">
      <w:pPr>
        <w:pStyle w:val="137"/>
      </w:pPr>
      <w:r>
        <w:rPr>
          <w:rFonts w:ascii="Consolas" w:hAnsi="Consolas" w:eastAsia="Consolas"/>
          <w:sz w:val="20"/>
        </w:rPr>
        <w:t>from .storage import Storage</w:t>
      </w:r>
    </w:p>
    <w:p w14:paraId="6DE40B43">
      <w:pPr>
        <w:pStyle w:val="137"/>
      </w:pPr>
      <w:r>
        <w:rPr>
          <w:rFonts w:ascii="Consolas" w:hAnsi="Consolas" w:eastAsia="Consolas"/>
          <w:sz w:val="20"/>
        </w:rPr>
        <w:t>import json</w:t>
      </w:r>
    </w:p>
    <w:p w14:paraId="4EF21822">
      <w:pPr>
        <w:pStyle w:val="137"/>
      </w:pPr>
      <w:r>
        <w:rPr>
          <w:rFonts w:ascii="Consolas" w:hAnsi="Consolas" w:eastAsia="Consolas"/>
          <w:sz w:val="20"/>
        </w:rPr>
        <w:t>import hashlib</w:t>
      </w:r>
    </w:p>
    <w:p w14:paraId="5B6BEE22">
      <w:pPr>
        <w:pStyle w:val="137"/>
      </w:pPr>
    </w:p>
    <w:p w14:paraId="0646C922">
      <w:pPr>
        <w:pStyle w:val="137"/>
      </w:pPr>
      <w:r>
        <w:rPr>
          <w:rFonts w:ascii="Consolas" w:hAnsi="Consolas" w:eastAsia="Consolas"/>
          <w:sz w:val="20"/>
        </w:rPr>
        <w:t>def allocate_sample_id(storage: Storage, prefix: str = "sample_", width: int = 6) -&gt; str:</w:t>
      </w:r>
    </w:p>
    <w:p w14:paraId="5C3D8B34">
      <w:pPr>
        <w:pStyle w:val="137"/>
      </w:pPr>
      <w:r>
        <w:rPr>
          <w:rFonts w:ascii="Consolas" w:hAnsi="Consolas" w:eastAsia="Consolas"/>
          <w:sz w:val="20"/>
        </w:rPr>
        <w:t xml:space="preserve">    """生成不冲突 sample_id（简单实现：按 manifest 行数或目录计数）。"""</w:t>
      </w:r>
    </w:p>
    <w:p w14:paraId="185F3D08">
      <w:pPr>
        <w:pStyle w:val="137"/>
      </w:pPr>
      <w:r>
        <w:rPr>
          <w:rFonts w:ascii="Consolas" w:hAnsi="Consolas" w:eastAsia="Consolas"/>
          <w:sz w:val="20"/>
        </w:rPr>
        <w:t xml:space="preserve">    # v0.3：接口固定，具体策略后续可替换</w:t>
      </w:r>
    </w:p>
    <w:p w14:paraId="3B982401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05F71343">
      <w:pPr>
        <w:pStyle w:val="137"/>
      </w:pPr>
    </w:p>
    <w:p w14:paraId="16ABDE46">
      <w:pPr>
        <w:pStyle w:val="137"/>
      </w:pPr>
      <w:r>
        <w:rPr>
          <w:rFonts w:ascii="Consolas" w:hAnsi="Consolas" w:eastAsia="Consolas"/>
          <w:sz w:val="20"/>
        </w:rPr>
        <w:t>def sha256_bytes(data: bytes) -&gt; str:</w:t>
      </w:r>
    </w:p>
    <w:p w14:paraId="75C7A7F9">
      <w:pPr>
        <w:pStyle w:val="137"/>
      </w:pPr>
      <w:r>
        <w:rPr>
          <w:rFonts w:ascii="Consolas" w:hAnsi="Consolas" w:eastAsia="Consolas"/>
          <w:sz w:val="20"/>
        </w:rPr>
        <w:t xml:space="preserve">    return "sha256:" + hashlib.sha256(data).hexdigest()</w:t>
      </w:r>
    </w:p>
    <w:p w14:paraId="5F68DB04">
      <w:pPr>
        <w:pStyle w:val="137"/>
      </w:pPr>
    </w:p>
    <w:p w14:paraId="091A4800">
      <w:pPr>
        <w:pStyle w:val="137"/>
      </w:pPr>
      <w:r>
        <w:rPr>
          <w:rFonts w:ascii="Consolas" w:hAnsi="Consolas" w:eastAsia="Consolas"/>
          <w:sz w:val="20"/>
        </w:rPr>
        <w:t>def sha256_json(obj: dict) -&gt; str:</w:t>
      </w:r>
    </w:p>
    <w:p w14:paraId="6DEE4B4D">
      <w:pPr>
        <w:pStyle w:val="137"/>
      </w:pPr>
      <w:r>
        <w:rPr>
          <w:rFonts w:ascii="Consolas" w:hAnsi="Consolas" w:eastAsia="Consolas"/>
          <w:sz w:val="20"/>
        </w:rPr>
        <w:t xml:space="preserve">    b = json.dumps(obj, ensure_ascii=False, sort_keys=True, separators=(",", ":")).encode("utf-8")</w:t>
      </w:r>
    </w:p>
    <w:p w14:paraId="2FC1F57B">
      <w:pPr>
        <w:pStyle w:val="137"/>
      </w:pPr>
      <w:r>
        <w:rPr>
          <w:rFonts w:ascii="Consolas" w:hAnsi="Consolas" w:eastAsia="Consolas"/>
          <w:sz w:val="20"/>
        </w:rPr>
        <w:t xml:space="preserve">    return sha256_bytes(b)</w:t>
      </w:r>
    </w:p>
    <w:p w14:paraId="3DC277A1">
      <w:pPr>
        <w:pStyle w:val="137"/>
      </w:pPr>
    </w:p>
    <w:p w14:paraId="0986CA3A">
      <w:pPr>
        <w:pStyle w:val="137"/>
      </w:pPr>
      <w:r>
        <w:rPr>
          <w:rFonts w:ascii="Consolas" w:hAnsi="Consolas" w:eastAsia="Consolas"/>
          <w:sz w:val="20"/>
        </w:rPr>
        <w:t>def save_sample(</w:t>
      </w:r>
    </w:p>
    <w:p w14:paraId="42612E2C">
      <w:pPr>
        <w:pStyle w:val="137"/>
      </w:pPr>
      <w:r>
        <w:rPr>
          <w:rFonts w:ascii="Consolas" w:hAnsi="Consolas" w:eastAsia="Consolas"/>
          <w:sz w:val="20"/>
        </w:rPr>
        <w:t xml:space="preserve">    storage: Storage,</w:t>
      </w:r>
    </w:p>
    <w:p w14:paraId="3DBD4A7E">
      <w:pPr>
        <w:pStyle w:val="137"/>
      </w:pPr>
      <w:r>
        <w:rPr>
          <w:rFonts w:ascii="Consolas" w:hAnsi="Consolas" w:eastAsia="Consolas"/>
          <w:sz w:val="20"/>
        </w:rPr>
        <w:t xml:space="preserve">    image_bytes: bytes,</w:t>
      </w:r>
    </w:p>
    <w:p w14:paraId="4410BB4B">
      <w:pPr>
        <w:pStyle w:val="137"/>
      </w:pPr>
      <w:r>
        <w:rPr>
          <w:rFonts w:ascii="Consolas" w:hAnsi="Consolas" w:eastAsia="Consolas"/>
          <w:sz w:val="20"/>
        </w:rPr>
        <w:t xml:space="preserve">    mask_bytes: bytes,</w:t>
      </w:r>
    </w:p>
    <w:p w14:paraId="1A6E1C33">
      <w:pPr>
        <w:pStyle w:val="137"/>
      </w:pPr>
      <w:r>
        <w:rPr>
          <w:rFonts w:ascii="Consolas" w:hAnsi="Consolas" w:eastAsia="Consolas"/>
          <w:sz w:val="20"/>
        </w:rPr>
        <w:t xml:space="preserve">    scene_obj: dict,</w:t>
      </w:r>
    </w:p>
    <w:p w14:paraId="52A0A560">
      <w:pPr>
        <w:pStyle w:val="137"/>
      </w:pPr>
      <w:r>
        <w:rPr>
          <w:rFonts w:ascii="Consolas" w:hAnsi="Consolas" w:eastAsia="Consolas"/>
          <w:sz w:val="20"/>
        </w:rPr>
        <w:t xml:space="preserve">    label_obj: dict,</w:t>
      </w:r>
    </w:p>
    <w:p w14:paraId="0B96464B">
      <w:pPr>
        <w:pStyle w:val="137"/>
      </w:pPr>
      <w:r>
        <w:rPr>
          <w:rFonts w:ascii="Consolas" w:hAnsi="Consolas" w:eastAsia="Consolas"/>
          <w:sz w:val="20"/>
        </w:rPr>
        <w:t xml:space="preserve">    sample_id: str | None = None,</w:t>
      </w:r>
    </w:p>
    <w:p w14:paraId="48C52651">
      <w:pPr>
        <w:pStyle w:val="137"/>
      </w:pPr>
      <w:r>
        <w:rPr>
          <w:rFonts w:ascii="Consolas" w:hAnsi="Consolas" w:eastAsia="Consolas"/>
          <w:sz w:val="20"/>
        </w:rPr>
        <w:t>) -&gt; dict:</w:t>
      </w:r>
    </w:p>
    <w:p w14:paraId="5542E871">
      <w:pPr>
        <w:pStyle w:val="137"/>
      </w:pPr>
      <w:r>
        <w:rPr>
          <w:rFonts w:ascii="Consolas" w:hAnsi="Consolas" w:eastAsia="Consolas"/>
          <w:sz w:val="20"/>
        </w:rPr>
        <w:t xml:space="preserve">    """</w:t>
      </w:r>
    </w:p>
    <w:p w14:paraId="004C3576">
      <w:pPr>
        <w:pStyle w:val="137"/>
      </w:pPr>
      <w:r>
        <w:rPr>
          <w:rFonts w:ascii="Consolas" w:hAnsi="Consolas" w:eastAsia="Consolas"/>
          <w:sz w:val="20"/>
        </w:rPr>
        <w:t xml:space="preserve">    落盘 image/mask/scene/label 到 sample_dir。</w:t>
      </w:r>
    </w:p>
    <w:p w14:paraId="247A6F70">
      <w:pPr>
        <w:pStyle w:val="137"/>
      </w:pPr>
      <w:r>
        <w:rPr>
          <w:rFonts w:ascii="Consolas" w:hAnsi="Consolas" w:eastAsia="Consolas"/>
          <w:sz w:val="20"/>
        </w:rPr>
        <w:t xml:space="preserve">    返回: {sample_id, paths:{...}, hashes:{...}}</w:t>
      </w:r>
    </w:p>
    <w:p w14:paraId="19D0A092">
      <w:pPr>
        <w:pStyle w:val="137"/>
      </w:pPr>
      <w:r>
        <w:rPr>
          <w:rFonts w:ascii="Consolas" w:hAnsi="Consolas" w:eastAsia="Consolas"/>
          <w:sz w:val="20"/>
        </w:rPr>
        <w:t xml:space="preserve">    """</w:t>
      </w:r>
    </w:p>
    <w:p w14:paraId="14D70C6A">
      <w:pPr>
        <w:pStyle w:val="137"/>
      </w:pPr>
      <w:r>
        <w:rPr>
          <w:rFonts w:ascii="Consolas" w:hAnsi="Consolas" w:eastAsia="Consolas"/>
          <w:sz w:val="20"/>
        </w:rPr>
        <w:t xml:space="preserve">    if sample_id is None:</w:t>
      </w:r>
    </w:p>
    <w:p w14:paraId="59A3125A">
      <w:pPr>
        <w:pStyle w:val="137"/>
      </w:pPr>
      <w:r>
        <w:rPr>
          <w:rFonts w:ascii="Consolas" w:hAnsi="Consolas" w:eastAsia="Consolas"/>
          <w:sz w:val="20"/>
        </w:rPr>
        <w:t xml:space="preserve">        sample_id = allocate_sample_id(storage)</w:t>
      </w:r>
    </w:p>
    <w:p w14:paraId="39D4DD87">
      <w:pPr>
        <w:pStyle w:val="137"/>
      </w:pPr>
    </w:p>
    <w:p w14:paraId="6BCB09D9">
      <w:pPr>
        <w:pStyle w:val="137"/>
      </w:pPr>
      <w:r>
        <w:rPr>
          <w:rFonts w:ascii="Consolas" w:hAnsi="Consolas" w:eastAsia="Consolas"/>
          <w:sz w:val="20"/>
        </w:rPr>
        <w:t xml:space="preserve">    sample_dir = sample_id</w:t>
      </w:r>
    </w:p>
    <w:p w14:paraId="1264CF14">
      <w:pPr>
        <w:pStyle w:val="137"/>
      </w:pPr>
      <w:r>
        <w:rPr>
          <w:rFonts w:ascii="Consolas" w:hAnsi="Consolas" w:eastAsia="Consolas"/>
          <w:sz w:val="20"/>
        </w:rPr>
        <w:t xml:space="preserve">    storage.ensure_dir(sample_dir)</w:t>
      </w:r>
    </w:p>
    <w:p w14:paraId="3E41D5CF">
      <w:pPr>
        <w:pStyle w:val="137"/>
      </w:pPr>
    </w:p>
    <w:p w14:paraId="3CD663C0">
      <w:pPr>
        <w:pStyle w:val="137"/>
      </w:pPr>
      <w:r>
        <w:rPr>
          <w:rFonts w:ascii="Consolas" w:hAnsi="Consolas" w:eastAsia="Consolas"/>
          <w:sz w:val="20"/>
        </w:rPr>
        <w:t xml:space="preserve">    paths = {</w:t>
      </w:r>
    </w:p>
    <w:p w14:paraId="41CCBCFE">
      <w:pPr>
        <w:pStyle w:val="137"/>
      </w:pPr>
      <w:r>
        <w:rPr>
          <w:rFonts w:ascii="Consolas" w:hAnsi="Consolas" w:eastAsia="Consolas"/>
          <w:sz w:val="20"/>
        </w:rPr>
        <w:t xml:space="preserve">        "image": storage.put_bytes(f"{sample_dir}/image.png", image_bytes),</w:t>
      </w:r>
    </w:p>
    <w:p w14:paraId="53C05E3B">
      <w:pPr>
        <w:pStyle w:val="137"/>
      </w:pPr>
      <w:r>
        <w:rPr>
          <w:rFonts w:ascii="Consolas" w:hAnsi="Consolas" w:eastAsia="Consolas"/>
          <w:sz w:val="20"/>
        </w:rPr>
        <w:t xml:space="preserve">        "mask": storage.put_bytes(f"{sample_dir}/mask.png", mask_bytes),</w:t>
      </w:r>
    </w:p>
    <w:p w14:paraId="1B6098A1">
      <w:pPr>
        <w:pStyle w:val="137"/>
      </w:pPr>
      <w:r>
        <w:rPr>
          <w:rFonts w:ascii="Consolas" w:hAnsi="Consolas" w:eastAsia="Consolas"/>
          <w:sz w:val="20"/>
        </w:rPr>
        <w:t xml:space="preserve">        "scene": storage.put_json(f"{sample_dir}/scene.json", scene_obj),</w:t>
      </w:r>
    </w:p>
    <w:p w14:paraId="257EC50B">
      <w:pPr>
        <w:pStyle w:val="137"/>
      </w:pPr>
      <w:r>
        <w:rPr>
          <w:rFonts w:ascii="Consolas" w:hAnsi="Consolas" w:eastAsia="Consolas"/>
          <w:sz w:val="20"/>
        </w:rPr>
        <w:t xml:space="preserve">        "label": storage.put_json(f"{sample_dir}/label.json", label_obj),</w:t>
      </w:r>
    </w:p>
    <w:p w14:paraId="140D106D">
      <w:pPr>
        <w:pStyle w:val="137"/>
      </w:pPr>
      <w:r>
        <w:rPr>
          <w:rFonts w:ascii="Consolas" w:hAnsi="Consolas" w:eastAsia="Consolas"/>
          <w:sz w:val="20"/>
        </w:rPr>
        <w:t xml:space="preserve">    }</w:t>
      </w:r>
    </w:p>
    <w:p w14:paraId="4088E68F">
      <w:pPr>
        <w:pStyle w:val="137"/>
      </w:pPr>
      <w:r>
        <w:rPr>
          <w:rFonts w:ascii="Consolas" w:hAnsi="Consolas" w:eastAsia="Consolas"/>
          <w:sz w:val="20"/>
        </w:rPr>
        <w:t xml:space="preserve">    hashes = {</w:t>
      </w:r>
    </w:p>
    <w:p w14:paraId="224C4C87">
      <w:pPr>
        <w:pStyle w:val="137"/>
      </w:pPr>
      <w:r>
        <w:rPr>
          <w:rFonts w:ascii="Consolas" w:hAnsi="Consolas" w:eastAsia="Consolas"/>
          <w:sz w:val="20"/>
        </w:rPr>
        <w:t xml:space="preserve">        "image": sha256_bytes(image_bytes),</w:t>
      </w:r>
    </w:p>
    <w:p w14:paraId="6B06CAE4">
      <w:pPr>
        <w:pStyle w:val="137"/>
      </w:pPr>
      <w:r>
        <w:rPr>
          <w:rFonts w:ascii="Consolas" w:hAnsi="Consolas" w:eastAsia="Consolas"/>
          <w:sz w:val="20"/>
        </w:rPr>
        <w:t xml:space="preserve">        "mask": sha256_bytes(mask_bytes),</w:t>
      </w:r>
    </w:p>
    <w:p w14:paraId="6E4905E7">
      <w:pPr>
        <w:pStyle w:val="137"/>
      </w:pPr>
      <w:r>
        <w:rPr>
          <w:rFonts w:ascii="Consolas" w:hAnsi="Consolas" w:eastAsia="Consolas"/>
          <w:sz w:val="20"/>
        </w:rPr>
        <w:t xml:space="preserve">        "scene": sha256_json(scene_obj),</w:t>
      </w:r>
    </w:p>
    <w:p w14:paraId="3846B95B">
      <w:pPr>
        <w:pStyle w:val="137"/>
      </w:pPr>
      <w:r>
        <w:rPr>
          <w:rFonts w:ascii="Consolas" w:hAnsi="Consolas" w:eastAsia="Consolas"/>
          <w:sz w:val="20"/>
        </w:rPr>
        <w:t xml:space="preserve">        "label": sha256_json(label_obj),</w:t>
      </w:r>
    </w:p>
    <w:p w14:paraId="0042EF70">
      <w:pPr>
        <w:pStyle w:val="137"/>
      </w:pPr>
      <w:r>
        <w:rPr>
          <w:rFonts w:ascii="Consolas" w:hAnsi="Consolas" w:eastAsia="Consolas"/>
          <w:sz w:val="20"/>
        </w:rPr>
        <w:t xml:space="preserve">    }</w:t>
      </w:r>
    </w:p>
    <w:p w14:paraId="5A82B9D7">
      <w:pPr>
        <w:pStyle w:val="137"/>
      </w:pPr>
      <w:r>
        <w:rPr>
          <w:rFonts w:ascii="Consolas" w:hAnsi="Consolas" w:eastAsia="Consolas"/>
          <w:sz w:val="20"/>
        </w:rPr>
        <w:t xml:space="preserve">    return {"sample_id": sample_id, "paths": paths, "hashes": hashes}</w:t>
      </w:r>
    </w:p>
    <w:p w14:paraId="10598FD7"/>
    <w:p w14:paraId="3922F593">
      <w:pPr>
        <w:pStyle w:val="5"/>
      </w:pPr>
      <w:r>
        <w:t>9.6.3 manifest.py</w:t>
      </w:r>
    </w:p>
    <w:p w14:paraId="1F81D725">
      <w:pPr>
        <w:pStyle w:val="137"/>
      </w:pPr>
      <w:r>
        <w:rPr>
          <w:rFonts w:ascii="Consolas" w:hAnsi="Consolas" w:eastAsia="Consolas"/>
          <w:sz w:val="20"/>
        </w:rPr>
        <w:t># backend/app/services/manifest.py</w:t>
      </w:r>
    </w:p>
    <w:p w14:paraId="5A2818A3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4DF38A8E">
      <w:pPr>
        <w:pStyle w:val="137"/>
      </w:pPr>
      <w:r>
        <w:rPr>
          <w:rFonts w:ascii="Consolas" w:hAnsi="Consolas" w:eastAsia="Consolas"/>
          <w:sz w:val="20"/>
        </w:rPr>
        <w:t>from pathlib import Path</w:t>
      </w:r>
    </w:p>
    <w:p w14:paraId="29D9DBE1">
      <w:pPr>
        <w:pStyle w:val="137"/>
      </w:pPr>
      <w:r>
        <w:rPr>
          <w:rFonts w:ascii="Consolas" w:hAnsi="Consolas" w:eastAsia="Consolas"/>
          <w:sz w:val="20"/>
        </w:rPr>
        <w:t>import json</w:t>
      </w:r>
    </w:p>
    <w:p w14:paraId="39E76D0B">
      <w:pPr>
        <w:pStyle w:val="137"/>
      </w:pPr>
      <w:r>
        <w:rPr>
          <w:rFonts w:ascii="Consolas" w:hAnsi="Consolas" w:eastAsia="Consolas"/>
          <w:sz w:val="20"/>
        </w:rPr>
        <w:t>from typing import Optional</w:t>
      </w:r>
    </w:p>
    <w:p w14:paraId="3C3B51FB">
      <w:pPr>
        <w:pStyle w:val="137"/>
      </w:pPr>
    </w:p>
    <w:p w14:paraId="6FDD27D9">
      <w:pPr>
        <w:pStyle w:val="137"/>
      </w:pPr>
      <w:r>
        <w:rPr>
          <w:rFonts w:ascii="Consolas" w:hAnsi="Consolas" w:eastAsia="Consolas"/>
          <w:sz w:val="20"/>
        </w:rPr>
        <w:t>def append_record(manifest_path: Path, record: dict) -&gt; None:</w:t>
      </w:r>
    </w:p>
    <w:p w14:paraId="60652B36">
      <w:pPr>
        <w:pStyle w:val="137"/>
      </w:pPr>
      <w:r>
        <w:rPr>
          <w:rFonts w:ascii="Consolas" w:hAnsi="Consolas" w:eastAsia="Consolas"/>
          <w:sz w:val="20"/>
        </w:rPr>
        <w:t xml:space="preserve">    manifest_path.parent.mkdir(parents=True, exist_ok=True)</w:t>
      </w:r>
    </w:p>
    <w:p w14:paraId="6F77759E">
      <w:pPr>
        <w:pStyle w:val="137"/>
      </w:pPr>
      <w:r>
        <w:rPr>
          <w:rFonts w:ascii="Consolas" w:hAnsi="Consolas" w:eastAsia="Consolas"/>
          <w:sz w:val="20"/>
        </w:rPr>
        <w:t xml:space="preserve">    with manifest_path.open("a", encoding="utf-8") as f:</w:t>
      </w:r>
    </w:p>
    <w:p w14:paraId="2AA01DCE">
      <w:pPr>
        <w:pStyle w:val="137"/>
      </w:pPr>
      <w:r>
        <w:rPr>
          <w:rFonts w:ascii="Consolas" w:hAnsi="Consolas" w:eastAsia="Consolas"/>
          <w:sz w:val="20"/>
        </w:rPr>
        <w:t xml:space="preserve">        f.write(json.dumps(record, ensure_ascii=False) + "\n")</w:t>
      </w:r>
    </w:p>
    <w:p w14:paraId="32A5D9C2">
      <w:pPr>
        <w:pStyle w:val="137"/>
      </w:pPr>
    </w:p>
    <w:p w14:paraId="4EC05529">
      <w:pPr>
        <w:pStyle w:val="137"/>
      </w:pPr>
      <w:r>
        <w:rPr>
          <w:rFonts w:ascii="Consolas" w:hAnsi="Consolas" w:eastAsia="Consolas"/>
          <w:sz w:val="20"/>
        </w:rPr>
        <w:t>def load_records(manifest_path: Path, limit: Optional[int] = None) -&gt; list[dict]:</w:t>
      </w:r>
    </w:p>
    <w:p w14:paraId="30CD744D">
      <w:pPr>
        <w:pStyle w:val="137"/>
      </w:pPr>
      <w:r>
        <w:rPr>
          <w:rFonts w:ascii="Consolas" w:hAnsi="Consolas" w:eastAsia="Consolas"/>
          <w:sz w:val="20"/>
        </w:rPr>
        <w:t xml:space="preserve">    if not manifest_path.exists():</w:t>
      </w:r>
    </w:p>
    <w:p w14:paraId="754D37C9">
      <w:pPr>
        <w:pStyle w:val="137"/>
      </w:pPr>
      <w:r>
        <w:rPr>
          <w:rFonts w:ascii="Consolas" w:hAnsi="Consolas" w:eastAsia="Consolas"/>
          <w:sz w:val="20"/>
        </w:rPr>
        <w:t xml:space="preserve">        return []</w:t>
      </w:r>
    </w:p>
    <w:p w14:paraId="37B90F8E">
      <w:pPr>
        <w:pStyle w:val="137"/>
      </w:pPr>
      <w:r>
        <w:rPr>
          <w:rFonts w:ascii="Consolas" w:hAnsi="Consolas" w:eastAsia="Consolas"/>
          <w:sz w:val="20"/>
        </w:rPr>
        <w:t xml:space="preserve">    out: list[dict] = []</w:t>
      </w:r>
    </w:p>
    <w:p w14:paraId="563F2716">
      <w:pPr>
        <w:pStyle w:val="137"/>
      </w:pPr>
      <w:r>
        <w:rPr>
          <w:rFonts w:ascii="Consolas" w:hAnsi="Consolas" w:eastAsia="Consolas"/>
          <w:sz w:val="20"/>
        </w:rPr>
        <w:t xml:space="preserve">    with manifest_path.open("r", encoding="utf-8") as f:</w:t>
      </w:r>
    </w:p>
    <w:p w14:paraId="1129EE99">
      <w:pPr>
        <w:pStyle w:val="137"/>
      </w:pPr>
      <w:r>
        <w:rPr>
          <w:rFonts w:ascii="Consolas" w:hAnsi="Consolas" w:eastAsia="Consolas"/>
          <w:sz w:val="20"/>
        </w:rPr>
        <w:t xml:space="preserve">        for line in f:</w:t>
      </w:r>
    </w:p>
    <w:p w14:paraId="1B2F4539">
      <w:pPr>
        <w:pStyle w:val="137"/>
      </w:pPr>
      <w:r>
        <w:rPr>
          <w:rFonts w:ascii="Consolas" w:hAnsi="Consolas" w:eastAsia="Consolas"/>
          <w:sz w:val="20"/>
        </w:rPr>
        <w:t xml:space="preserve">            if line.strip():</w:t>
      </w:r>
    </w:p>
    <w:p w14:paraId="7C77E96B">
      <w:pPr>
        <w:pStyle w:val="137"/>
      </w:pPr>
      <w:r>
        <w:rPr>
          <w:rFonts w:ascii="Consolas" w:hAnsi="Consolas" w:eastAsia="Consolas"/>
          <w:sz w:val="20"/>
        </w:rPr>
        <w:t xml:space="preserve">                out.append(json.loads(line))</w:t>
      </w:r>
    </w:p>
    <w:p w14:paraId="658FA64E">
      <w:pPr>
        <w:pStyle w:val="137"/>
      </w:pPr>
      <w:r>
        <w:rPr>
          <w:rFonts w:ascii="Consolas" w:hAnsi="Consolas" w:eastAsia="Consolas"/>
          <w:sz w:val="20"/>
        </w:rPr>
        <w:t xml:space="preserve">            if limit is not None and len(out) &gt;= limit:</w:t>
      </w:r>
    </w:p>
    <w:p w14:paraId="499FC1C0">
      <w:pPr>
        <w:pStyle w:val="137"/>
      </w:pPr>
      <w:r>
        <w:rPr>
          <w:rFonts w:ascii="Consolas" w:hAnsi="Consolas" w:eastAsia="Consolas"/>
          <w:sz w:val="20"/>
        </w:rPr>
        <w:t xml:space="preserve">                break</w:t>
      </w:r>
    </w:p>
    <w:p w14:paraId="7ADBD9E2">
      <w:pPr>
        <w:pStyle w:val="137"/>
      </w:pPr>
      <w:r>
        <w:rPr>
          <w:rFonts w:ascii="Consolas" w:hAnsi="Consolas" w:eastAsia="Consolas"/>
          <w:sz w:val="20"/>
        </w:rPr>
        <w:t xml:space="preserve">    return out</w:t>
      </w:r>
    </w:p>
    <w:p w14:paraId="35E7AE39">
      <w:pPr>
        <w:pStyle w:val="137"/>
      </w:pPr>
    </w:p>
    <w:p w14:paraId="2BFE654E">
      <w:pPr>
        <w:pStyle w:val="137"/>
      </w:pPr>
      <w:r>
        <w:rPr>
          <w:rFonts w:ascii="Consolas" w:hAnsi="Consolas" w:eastAsia="Consolas"/>
          <w:sz w:val="20"/>
        </w:rPr>
        <w:t>def compute_dataset_stats(manifest_path: Path) -&gt; dict:</w:t>
      </w:r>
    </w:p>
    <w:p w14:paraId="66DA4303">
      <w:pPr>
        <w:pStyle w:val="137"/>
      </w:pPr>
      <w:r>
        <w:rPr>
          <w:rFonts w:ascii="Consolas" w:hAnsi="Consolas" w:eastAsia="Consolas"/>
          <w:sz w:val="20"/>
        </w:rPr>
        <w:t xml:space="preserve">    records = load_records(manifest_path)</w:t>
      </w:r>
    </w:p>
    <w:p w14:paraId="2AEA683E">
      <w:pPr>
        <w:pStyle w:val="137"/>
      </w:pPr>
      <w:r>
        <w:rPr>
          <w:rFonts w:ascii="Consolas" w:hAnsi="Consolas" w:eastAsia="Consolas"/>
          <w:sz w:val="20"/>
        </w:rPr>
        <w:t xml:space="preserve">    by_func: dict[str, int] = {}</w:t>
      </w:r>
    </w:p>
    <w:p w14:paraId="3FB13FA9">
      <w:pPr>
        <w:pStyle w:val="137"/>
      </w:pPr>
      <w:r>
        <w:rPr>
          <w:rFonts w:ascii="Consolas" w:hAnsi="Consolas" w:eastAsia="Consolas"/>
          <w:sz w:val="20"/>
        </w:rPr>
        <w:t xml:space="preserve">    for r in records:</w:t>
      </w:r>
    </w:p>
    <w:p w14:paraId="4E5C6842">
      <w:pPr>
        <w:pStyle w:val="137"/>
      </w:pPr>
      <w:r>
        <w:rPr>
          <w:rFonts w:ascii="Consolas" w:hAnsi="Consolas" w:eastAsia="Consolas"/>
          <w:sz w:val="20"/>
        </w:rPr>
        <w:t xml:space="preserve">        func = r.get("function", "UNKNOWN")</w:t>
      </w:r>
    </w:p>
    <w:p w14:paraId="42CB7959">
      <w:pPr>
        <w:pStyle w:val="137"/>
      </w:pPr>
      <w:r>
        <w:rPr>
          <w:rFonts w:ascii="Consolas" w:hAnsi="Consolas" w:eastAsia="Consolas"/>
          <w:sz w:val="20"/>
        </w:rPr>
        <w:t xml:space="preserve">        by_func[func] = by_func.get(func, 0) + 1</w:t>
      </w:r>
    </w:p>
    <w:p w14:paraId="558707EA">
      <w:pPr>
        <w:pStyle w:val="137"/>
      </w:pPr>
      <w:r>
        <w:rPr>
          <w:rFonts w:ascii="Consolas" w:hAnsi="Consolas" w:eastAsia="Consolas"/>
          <w:sz w:val="20"/>
        </w:rPr>
        <w:t xml:space="preserve">    return {"num_samples": len(records), "by_function": by_func}</w:t>
      </w:r>
    </w:p>
    <w:p w14:paraId="2F0B9966"/>
    <w:p w14:paraId="5BA24ED3">
      <w:pPr>
        <w:pStyle w:val="4"/>
      </w:pPr>
      <w:r>
        <w:t>9.7 backend/app/jobs/（可选）</w:t>
      </w:r>
    </w:p>
    <w:p w14:paraId="3AF5D9A1">
      <w:pPr>
        <w:pStyle w:val="5"/>
      </w:pPr>
      <w:r>
        <w:t>9.7.1 worker.py</w:t>
      </w:r>
    </w:p>
    <w:p w14:paraId="746FCDBA">
      <w:pPr>
        <w:pStyle w:val="137"/>
      </w:pPr>
      <w:r>
        <w:rPr>
          <w:rFonts w:ascii="Consolas" w:hAnsi="Consolas" w:eastAsia="Consolas"/>
          <w:sz w:val="20"/>
        </w:rPr>
        <w:t># backend/app/jobs/worker.py  （可选）</w:t>
      </w:r>
    </w:p>
    <w:p w14:paraId="6AB56CA6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7433FDEF">
      <w:pPr>
        <w:pStyle w:val="137"/>
      </w:pPr>
    </w:p>
    <w:p w14:paraId="314B209B">
      <w:pPr>
        <w:pStyle w:val="137"/>
      </w:pPr>
      <w:r>
        <w:rPr>
          <w:rFonts w:ascii="Consolas" w:hAnsi="Consolas" w:eastAsia="Consolas"/>
          <w:sz w:val="20"/>
        </w:rPr>
        <w:t>def run_worker() -&gt; None:</w:t>
      </w:r>
    </w:p>
    <w:p w14:paraId="1D392AA3">
      <w:pPr>
        <w:pStyle w:val="137"/>
      </w:pPr>
      <w:r>
        <w:rPr>
          <w:rFonts w:ascii="Consolas" w:hAnsi="Consolas" w:eastAsia="Consolas"/>
          <w:sz w:val="20"/>
        </w:rPr>
        <w:t xml:space="preserve">    """启动任务 worker（消费队列）。"""</w:t>
      </w:r>
    </w:p>
    <w:p w14:paraId="52FB437B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03BC1F29"/>
    <w:p w14:paraId="01A54CD4">
      <w:pPr>
        <w:pStyle w:val="5"/>
      </w:pPr>
      <w:r>
        <w:t>9.7.2 tasks.py</w:t>
      </w:r>
    </w:p>
    <w:p w14:paraId="12C97FE6">
      <w:pPr>
        <w:pStyle w:val="137"/>
      </w:pPr>
      <w:r>
        <w:rPr>
          <w:rFonts w:ascii="Consolas" w:hAnsi="Consolas" w:eastAsia="Consolas"/>
          <w:sz w:val="20"/>
        </w:rPr>
        <w:t># backend/app/jobs/tasks.py  （可选）</w:t>
      </w:r>
    </w:p>
    <w:p w14:paraId="4D6C1624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319F1987">
      <w:pPr>
        <w:pStyle w:val="137"/>
      </w:pPr>
    </w:p>
    <w:p w14:paraId="1AC11688">
      <w:pPr>
        <w:pStyle w:val="137"/>
      </w:pPr>
      <w:r>
        <w:rPr>
          <w:rFonts w:ascii="Consolas" w:hAnsi="Consolas" w:eastAsia="Consolas"/>
          <w:sz w:val="20"/>
        </w:rPr>
        <w:t>def submit_job(job_type: str, payload: dict) -&gt; str:</w:t>
      </w:r>
    </w:p>
    <w:p w14:paraId="26E60F27">
      <w:pPr>
        <w:pStyle w:val="137"/>
      </w:pPr>
      <w:r>
        <w:rPr>
          <w:rFonts w:ascii="Consolas" w:hAnsi="Consolas" w:eastAsia="Consolas"/>
          <w:sz w:val="20"/>
        </w:rPr>
        <w:t xml:space="preserve">    """提交任务，返回 job_id。"""</w:t>
      </w:r>
    </w:p>
    <w:p w14:paraId="656238AD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15D9544E">
      <w:pPr>
        <w:pStyle w:val="137"/>
      </w:pPr>
    </w:p>
    <w:p w14:paraId="3990C699">
      <w:pPr>
        <w:pStyle w:val="137"/>
      </w:pPr>
      <w:r>
        <w:rPr>
          <w:rFonts w:ascii="Consolas" w:hAnsi="Consolas" w:eastAsia="Consolas"/>
          <w:sz w:val="20"/>
        </w:rPr>
        <w:t>def get_job_status(job_id: str) -&gt; dict:</w:t>
      </w:r>
    </w:p>
    <w:p w14:paraId="4D34D124">
      <w:pPr>
        <w:pStyle w:val="137"/>
      </w:pPr>
      <w:r>
        <w:rPr>
          <w:rFonts w:ascii="Consolas" w:hAnsi="Consolas" w:eastAsia="Consolas"/>
          <w:sz w:val="20"/>
        </w:rPr>
        <w:t xml:space="preserve">    """查询状态/进度/输出路径。"""</w:t>
      </w:r>
    </w:p>
    <w:p w14:paraId="47503E0A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64E72A8B">
      <w:pPr>
        <w:pStyle w:val="137"/>
      </w:pPr>
    </w:p>
    <w:p w14:paraId="6E3AA3E4">
      <w:pPr>
        <w:pStyle w:val="137"/>
      </w:pPr>
      <w:r>
        <w:rPr>
          <w:rFonts w:ascii="Consolas" w:hAnsi="Consolas" w:eastAsia="Consolas"/>
          <w:sz w:val="20"/>
        </w:rPr>
        <w:t>def run_batch_shuffle(payload: dict) -&gt; dict:</w:t>
      </w:r>
    </w:p>
    <w:p w14:paraId="5D737F69">
      <w:pPr>
        <w:pStyle w:val="137"/>
      </w:pPr>
      <w:r>
        <w:rPr>
          <w:rFonts w:ascii="Consolas" w:hAnsi="Consolas" w:eastAsia="Consolas"/>
          <w:sz w:val="20"/>
        </w:rPr>
        <w:t xml:space="preserve">    """批量 shuffle。"""</w:t>
      </w:r>
    </w:p>
    <w:p w14:paraId="042B8409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6419D95A">
      <w:pPr>
        <w:pStyle w:val="137"/>
      </w:pPr>
    </w:p>
    <w:p w14:paraId="52ECE5BB">
      <w:pPr>
        <w:pStyle w:val="137"/>
      </w:pPr>
      <w:r>
        <w:rPr>
          <w:rFonts w:ascii="Consolas" w:hAnsi="Consolas" w:eastAsia="Consolas"/>
          <w:sz w:val="20"/>
        </w:rPr>
        <w:t>def run_batch_mask(payload: dict) -&gt; dict:</w:t>
      </w:r>
    </w:p>
    <w:p w14:paraId="71E03650">
      <w:pPr>
        <w:pStyle w:val="137"/>
      </w:pPr>
      <w:r>
        <w:rPr>
          <w:rFonts w:ascii="Consolas" w:hAnsi="Consolas" w:eastAsia="Consolas"/>
          <w:sz w:val="20"/>
        </w:rPr>
        <w:t xml:space="preserve">    """批量 mask 生成。"""</w:t>
      </w:r>
    </w:p>
    <w:p w14:paraId="2257CDA7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4398FAC8"/>
    <w:p w14:paraId="48DA0383">
      <w:pPr>
        <w:pStyle w:val="5"/>
      </w:pPr>
      <w:r>
        <w:t>9.7.3 scheduler.py</w:t>
      </w:r>
    </w:p>
    <w:p w14:paraId="5BD4913C">
      <w:pPr>
        <w:pStyle w:val="137"/>
      </w:pPr>
      <w:r>
        <w:rPr>
          <w:rFonts w:ascii="Consolas" w:hAnsi="Consolas" w:eastAsia="Consolas"/>
          <w:sz w:val="20"/>
        </w:rPr>
        <w:t># backend/app/jobs/scheduler.py  （可选）</w:t>
      </w:r>
    </w:p>
    <w:p w14:paraId="3EAC70BA">
      <w:pPr>
        <w:pStyle w:val="137"/>
      </w:pPr>
      <w:r>
        <w:rPr>
          <w:rFonts w:ascii="Consolas" w:hAnsi="Consolas" w:eastAsia="Consolas"/>
          <w:sz w:val="20"/>
        </w:rPr>
        <w:t>from __future__ import annotations</w:t>
      </w:r>
    </w:p>
    <w:p w14:paraId="02B0A4E2">
      <w:pPr>
        <w:pStyle w:val="137"/>
      </w:pPr>
    </w:p>
    <w:p w14:paraId="34DF5845">
      <w:pPr>
        <w:pStyle w:val="137"/>
      </w:pPr>
      <w:r>
        <w:rPr>
          <w:rFonts w:ascii="Consolas" w:hAnsi="Consolas" w:eastAsia="Consolas"/>
          <w:sz w:val="20"/>
        </w:rPr>
        <w:t>def start_scheduler() -&gt; None:</w:t>
      </w:r>
    </w:p>
    <w:p w14:paraId="00F7D983">
      <w:pPr>
        <w:pStyle w:val="137"/>
      </w:pPr>
      <w:r>
        <w:rPr>
          <w:rFonts w:ascii="Consolas" w:hAnsi="Consolas" w:eastAsia="Consolas"/>
          <w:sz w:val="20"/>
        </w:rPr>
        <w:t xml:space="preserve">    """周期任务或编排（可选）。"""</w:t>
      </w:r>
    </w:p>
    <w:p w14:paraId="082994A4">
      <w:pPr>
        <w:pStyle w:val="137"/>
      </w:pPr>
      <w:r>
        <w:rPr>
          <w:rFonts w:ascii="Consolas" w:hAnsi="Consolas" w:eastAsia="Consolas"/>
          <w:sz w:val="20"/>
        </w:rPr>
        <w:t xml:space="preserve">    raise NotImplementedError</w:t>
      </w:r>
    </w:p>
    <w:p w14:paraId="5DCA4671"/>
    <w:p w14:paraId="38A6CF3D">
      <w:pPr>
        <w:pStyle w:val="4"/>
      </w:pPr>
      <w:r>
        <w:t>9.8 frontend/</w:t>
      </w:r>
    </w:p>
    <w:p w14:paraId="656D9A11">
      <w:pPr>
        <w:pStyle w:val="5"/>
      </w:pPr>
      <w:r>
        <w:t>9.8.1 src/models/types.ts</w:t>
      </w:r>
    </w:p>
    <w:p w14:paraId="6E710EBB">
      <w:pPr>
        <w:pStyle w:val="137"/>
      </w:pPr>
      <w:r>
        <w:rPr>
          <w:rFonts w:ascii="Consolas" w:hAnsi="Consolas" w:eastAsia="Consolas"/>
          <w:sz w:val="20"/>
        </w:rPr>
        <w:t>// frontend/src/models/types.ts</w:t>
      </w:r>
    </w:p>
    <w:p w14:paraId="19A460D6">
      <w:pPr>
        <w:pStyle w:val="137"/>
      </w:pPr>
      <w:r>
        <w:rPr>
          <w:rFonts w:ascii="Consolas" w:hAnsi="Consolas" w:eastAsia="Consolas"/>
          <w:sz w:val="20"/>
        </w:rPr>
        <w:t>export type Point = { x: number; y: number };</w:t>
      </w:r>
    </w:p>
    <w:p w14:paraId="4498F7DF">
      <w:pPr>
        <w:pStyle w:val="137"/>
      </w:pPr>
      <w:r>
        <w:rPr>
          <w:rFonts w:ascii="Consolas" w:hAnsi="Consolas" w:eastAsia="Consolas"/>
          <w:sz w:val="20"/>
        </w:rPr>
        <w:t>export type Resolution = { w: number; h: number };</w:t>
      </w:r>
    </w:p>
    <w:p w14:paraId="09C7D573">
      <w:pPr>
        <w:pStyle w:val="137"/>
      </w:pPr>
    </w:p>
    <w:p w14:paraId="1C778156">
      <w:pPr>
        <w:pStyle w:val="137"/>
      </w:pPr>
      <w:r>
        <w:rPr>
          <w:rFonts w:ascii="Consolas" w:hAnsi="Consolas" w:eastAsia="Consolas"/>
          <w:sz w:val="20"/>
        </w:rPr>
        <w:t>export type Node = { id: string; type: string; pos: Point; rot?: number; scale?: number };</w:t>
      </w:r>
    </w:p>
    <w:p w14:paraId="081713E1">
      <w:pPr>
        <w:pStyle w:val="137"/>
      </w:pPr>
      <w:r>
        <w:rPr>
          <w:rFonts w:ascii="Consolas" w:hAnsi="Consolas" w:eastAsia="Consolas"/>
          <w:sz w:val="20"/>
        </w:rPr>
        <w:t>export type Endpoint = { node: string; pin: string };</w:t>
      </w:r>
    </w:p>
    <w:p w14:paraId="5EB227A2">
      <w:pPr>
        <w:pStyle w:val="137"/>
      </w:pPr>
      <w:r>
        <w:rPr>
          <w:rFonts w:ascii="Consolas" w:hAnsi="Consolas" w:eastAsia="Consolas"/>
          <w:sz w:val="20"/>
        </w:rPr>
        <w:t>export type Net = { id: string; from: Endpoint; to: Endpoint; path?: Point[] };</w:t>
      </w:r>
    </w:p>
    <w:p w14:paraId="3322DC5D">
      <w:pPr>
        <w:pStyle w:val="137"/>
      </w:pPr>
    </w:p>
    <w:p w14:paraId="0D1CB065">
      <w:pPr>
        <w:pStyle w:val="137"/>
      </w:pPr>
      <w:r>
        <w:rPr>
          <w:rFonts w:ascii="Consolas" w:hAnsi="Consolas" w:eastAsia="Consolas"/>
          <w:sz w:val="20"/>
        </w:rPr>
        <w:t>export type SceneMeta = {</w:t>
      </w:r>
    </w:p>
    <w:p w14:paraId="246514BF">
      <w:pPr>
        <w:pStyle w:val="137"/>
      </w:pPr>
      <w:r>
        <w:rPr>
          <w:rFonts w:ascii="Consolas" w:hAnsi="Consolas" w:eastAsia="Consolas"/>
          <w:sz w:val="20"/>
        </w:rPr>
        <w:t xml:space="preserve">  scene_version: "0.3";</w:t>
      </w:r>
    </w:p>
    <w:p w14:paraId="6657155E">
      <w:pPr>
        <w:pStyle w:val="137"/>
      </w:pPr>
      <w:r>
        <w:rPr>
          <w:rFonts w:ascii="Consolas" w:hAnsi="Consolas" w:eastAsia="Consolas"/>
          <w:sz w:val="20"/>
        </w:rPr>
        <w:t xml:space="preserve">  tool_version: "0.3";</w:t>
      </w:r>
    </w:p>
    <w:p w14:paraId="695828A6">
      <w:pPr>
        <w:pStyle w:val="137"/>
      </w:pPr>
      <w:r>
        <w:rPr>
          <w:rFonts w:ascii="Consolas" w:hAnsi="Consolas" w:eastAsia="Consolas"/>
          <w:sz w:val="20"/>
        </w:rPr>
        <w:t xml:space="preserve">  vocab_version: string;</w:t>
      </w:r>
    </w:p>
    <w:p w14:paraId="4DD921AE">
      <w:pPr>
        <w:pStyle w:val="137"/>
      </w:pPr>
      <w:r>
        <w:rPr>
          <w:rFonts w:ascii="Consolas" w:hAnsi="Consolas" w:eastAsia="Consolas"/>
          <w:sz w:val="20"/>
        </w:rPr>
        <w:t xml:space="preserve">  seed: number;</w:t>
      </w:r>
    </w:p>
    <w:p w14:paraId="6E30D39E">
      <w:pPr>
        <w:pStyle w:val="137"/>
      </w:pPr>
      <w:r>
        <w:rPr>
          <w:rFonts w:ascii="Consolas" w:hAnsi="Consolas" w:eastAsia="Consolas"/>
          <w:sz w:val="20"/>
        </w:rPr>
        <w:t xml:space="preserve">  resolution: Resolution;</w:t>
      </w:r>
    </w:p>
    <w:p w14:paraId="3B6940F4">
      <w:pPr>
        <w:pStyle w:val="137"/>
      </w:pPr>
      <w:r>
        <w:rPr>
          <w:rFonts w:ascii="Consolas" w:hAnsi="Consolas" w:eastAsia="Consolas"/>
          <w:sz w:val="20"/>
        </w:rPr>
        <w:t xml:space="preserve">  params: Record&lt;string, any&gt;;</w:t>
      </w:r>
    </w:p>
    <w:p w14:paraId="2E40ECA3">
      <w:pPr>
        <w:pStyle w:val="137"/>
      </w:pPr>
      <w:r>
        <w:rPr>
          <w:rFonts w:ascii="Consolas" w:hAnsi="Consolas" w:eastAsia="Consolas"/>
          <w:sz w:val="20"/>
        </w:rPr>
        <w:t xml:space="preserve">  timestamp: string;</w:t>
      </w:r>
    </w:p>
    <w:p w14:paraId="5BF12AF5">
      <w:pPr>
        <w:pStyle w:val="137"/>
      </w:pPr>
      <w:r>
        <w:rPr>
          <w:rFonts w:ascii="Consolas" w:hAnsi="Consolas" w:eastAsia="Consolas"/>
          <w:sz w:val="20"/>
        </w:rPr>
        <w:t>};</w:t>
      </w:r>
    </w:p>
    <w:p w14:paraId="52C3057A">
      <w:pPr>
        <w:pStyle w:val="137"/>
      </w:pPr>
    </w:p>
    <w:p w14:paraId="26DCD037">
      <w:pPr>
        <w:pStyle w:val="137"/>
      </w:pPr>
      <w:r>
        <w:rPr>
          <w:rFonts w:ascii="Consolas" w:hAnsi="Consolas" w:eastAsia="Consolas"/>
          <w:sz w:val="20"/>
        </w:rPr>
        <w:t>export type MaskRef = {</w:t>
      </w:r>
    </w:p>
    <w:p w14:paraId="14A5E765">
      <w:pPr>
        <w:pStyle w:val="137"/>
      </w:pPr>
      <w:r>
        <w:rPr>
          <w:rFonts w:ascii="Consolas" w:hAnsi="Consolas" w:eastAsia="Consolas"/>
          <w:sz w:val="20"/>
        </w:rPr>
        <w:t xml:space="preserve">  mode: "external" | "generated";</w:t>
      </w:r>
    </w:p>
    <w:p w14:paraId="3AAF5B15">
      <w:pPr>
        <w:pStyle w:val="137"/>
      </w:pPr>
      <w:r>
        <w:rPr>
          <w:rFonts w:ascii="Consolas" w:hAnsi="Consolas" w:eastAsia="Consolas"/>
          <w:sz w:val="20"/>
        </w:rPr>
        <w:t xml:space="preserve">  path?: string;</w:t>
      </w:r>
    </w:p>
    <w:p w14:paraId="0988D5E3">
      <w:pPr>
        <w:pStyle w:val="137"/>
      </w:pPr>
      <w:r>
        <w:rPr>
          <w:rFonts w:ascii="Consolas" w:hAnsi="Consolas" w:eastAsia="Consolas"/>
          <w:sz w:val="20"/>
        </w:rPr>
        <w:t xml:space="preserve">  hash?: string;</w:t>
      </w:r>
    </w:p>
    <w:p w14:paraId="19199378">
      <w:pPr>
        <w:pStyle w:val="137"/>
      </w:pPr>
      <w:r>
        <w:rPr>
          <w:rFonts w:ascii="Consolas" w:hAnsi="Consolas" w:eastAsia="Consolas"/>
          <w:sz w:val="20"/>
        </w:rPr>
        <w:t xml:space="preserve">  strategy?: string;</w:t>
      </w:r>
    </w:p>
    <w:p w14:paraId="421A339D">
      <w:pPr>
        <w:pStyle w:val="137"/>
      </w:pPr>
      <w:r>
        <w:rPr>
          <w:rFonts w:ascii="Consolas" w:hAnsi="Consolas" w:eastAsia="Consolas"/>
          <w:sz w:val="20"/>
        </w:rPr>
        <w:t xml:space="preserve">  params?: Record&lt;string, any&gt;;</w:t>
      </w:r>
    </w:p>
    <w:p w14:paraId="5E2FD495">
      <w:pPr>
        <w:pStyle w:val="137"/>
      </w:pPr>
      <w:r>
        <w:rPr>
          <w:rFonts w:ascii="Consolas" w:hAnsi="Consolas" w:eastAsia="Consolas"/>
          <w:sz w:val="20"/>
        </w:rPr>
        <w:t>};</w:t>
      </w:r>
    </w:p>
    <w:p w14:paraId="02542A7B">
      <w:pPr>
        <w:pStyle w:val="137"/>
      </w:pPr>
    </w:p>
    <w:p w14:paraId="36C6DEC1">
      <w:pPr>
        <w:pStyle w:val="137"/>
      </w:pPr>
      <w:r>
        <w:rPr>
          <w:rFonts w:ascii="Consolas" w:hAnsi="Consolas" w:eastAsia="Consolas"/>
          <w:sz w:val="20"/>
        </w:rPr>
        <w:t>export type Scene = { meta: SceneMeta; nodes: Node[]; nets: Net[]; mask?: MaskRef };</w:t>
      </w:r>
    </w:p>
    <w:p w14:paraId="668CC839">
      <w:pPr>
        <w:pStyle w:val="137"/>
      </w:pPr>
    </w:p>
    <w:p w14:paraId="7C9D1601">
      <w:pPr>
        <w:pStyle w:val="137"/>
      </w:pPr>
      <w:r>
        <w:rPr>
          <w:rFonts w:ascii="Consolas" w:hAnsi="Consolas" w:eastAsia="Consolas"/>
          <w:sz w:val="20"/>
        </w:rPr>
        <w:t>export type OcclusionItem = { node_id: string; type: string; occ_ratio: number };</w:t>
      </w:r>
    </w:p>
    <w:p w14:paraId="4AE6E294">
      <w:pPr>
        <w:pStyle w:val="137"/>
      </w:pPr>
      <w:r>
        <w:rPr>
          <w:rFonts w:ascii="Consolas" w:hAnsi="Consolas" w:eastAsia="Consolas"/>
          <w:sz w:val="20"/>
        </w:rPr>
        <w:t>export type Label = {</w:t>
      </w:r>
    </w:p>
    <w:p w14:paraId="26A7BB86">
      <w:pPr>
        <w:pStyle w:val="137"/>
      </w:pPr>
      <w:r>
        <w:rPr>
          <w:rFonts w:ascii="Consolas" w:hAnsi="Consolas" w:eastAsia="Consolas"/>
          <w:sz w:val="20"/>
        </w:rPr>
        <w:t xml:space="preserve">  label_version: "0.3";</w:t>
      </w:r>
    </w:p>
    <w:p w14:paraId="5BB5C188">
      <w:pPr>
        <w:pStyle w:val="137"/>
      </w:pPr>
      <w:r>
        <w:rPr>
          <w:rFonts w:ascii="Consolas" w:hAnsi="Consolas" w:eastAsia="Consolas"/>
          <w:sz w:val="20"/>
        </w:rPr>
        <w:t xml:space="preserve">  counts_all: Record&lt;string, number&gt;;</w:t>
      </w:r>
    </w:p>
    <w:p w14:paraId="20BD37C6">
      <w:pPr>
        <w:pStyle w:val="137"/>
      </w:pPr>
      <w:r>
        <w:rPr>
          <w:rFonts w:ascii="Consolas" w:hAnsi="Consolas" w:eastAsia="Consolas"/>
          <w:sz w:val="20"/>
        </w:rPr>
        <w:t xml:space="preserve">  counts_visible: Record&lt;string, number&gt;;</w:t>
      </w:r>
    </w:p>
    <w:p w14:paraId="6F0ABAE3">
      <w:pPr>
        <w:pStyle w:val="137"/>
      </w:pPr>
      <w:r>
        <w:rPr>
          <w:rFonts w:ascii="Consolas" w:hAnsi="Consolas" w:eastAsia="Consolas"/>
          <w:sz w:val="20"/>
        </w:rPr>
        <w:t xml:space="preserve">  occlusion: OcclusionItem[];</w:t>
      </w:r>
    </w:p>
    <w:p w14:paraId="4790316E">
      <w:pPr>
        <w:pStyle w:val="137"/>
      </w:pPr>
      <w:r>
        <w:rPr>
          <w:rFonts w:ascii="Consolas" w:hAnsi="Consolas" w:eastAsia="Consolas"/>
          <w:sz w:val="20"/>
        </w:rPr>
        <w:t xml:space="preserve">  occ_threshold: number;</w:t>
      </w:r>
    </w:p>
    <w:p w14:paraId="2CA43591">
      <w:pPr>
        <w:pStyle w:val="137"/>
      </w:pPr>
      <w:r>
        <w:rPr>
          <w:rFonts w:ascii="Consolas" w:hAnsi="Consolas" w:eastAsia="Consolas"/>
          <w:sz w:val="20"/>
        </w:rPr>
        <w:t xml:space="preserve">  function: string;</w:t>
      </w:r>
    </w:p>
    <w:p w14:paraId="7AEE3C7D">
      <w:pPr>
        <w:pStyle w:val="137"/>
      </w:pPr>
      <w:r>
        <w:rPr>
          <w:rFonts w:ascii="Consolas" w:hAnsi="Consolas" w:eastAsia="Consolas"/>
          <w:sz w:val="20"/>
        </w:rPr>
        <w:t xml:space="preserve">  meta?: Record&lt;string, any&gt;;</w:t>
      </w:r>
    </w:p>
    <w:p w14:paraId="7405367F">
      <w:pPr>
        <w:pStyle w:val="137"/>
      </w:pPr>
      <w:r>
        <w:rPr>
          <w:rFonts w:ascii="Consolas" w:hAnsi="Consolas" w:eastAsia="Consolas"/>
          <w:sz w:val="20"/>
        </w:rPr>
        <w:t>};</w:t>
      </w:r>
    </w:p>
    <w:p w14:paraId="292A5EF0"/>
    <w:p w14:paraId="2A1B8256">
      <w:pPr>
        <w:pStyle w:val="5"/>
      </w:pPr>
      <w:r>
        <w:t>9.8.2 src/api/client.ts</w:t>
      </w:r>
    </w:p>
    <w:p w14:paraId="5BC72EA9">
      <w:pPr>
        <w:pStyle w:val="137"/>
      </w:pPr>
      <w:r>
        <w:rPr>
          <w:rFonts w:ascii="Consolas" w:hAnsi="Consolas" w:eastAsia="Consolas"/>
          <w:sz w:val="20"/>
        </w:rPr>
        <w:t>// frontend/src/api/client.ts</w:t>
      </w:r>
    </w:p>
    <w:p w14:paraId="3CE54597">
      <w:pPr>
        <w:pStyle w:val="137"/>
      </w:pPr>
      <w:r>
        <w:rPr>
          <w:rFonts w:ascii="Consolas" w:hAnsi="Consolas" w:eastAsia="Consolas"/>
          <w:sz w:val="20"/>
        </w:rPr>
        <w:t>import type { Scene, Label } from "../models";</w:t>
      </w:r>
    </w:p>
    <w:p w14:paraId="6EFA7545">
      <w:pPr>
        <w:pStyle w:val="137"/>
      </w:pPr>
    </w:p>
    <w:p w14:paraId="24B692A2">
      <w:pPr>
        <w:pStyle w:val="137"/>
      </w:pPr>
      <w:r>
        <w:rPr>
          <w:rFonts w:ascii="Consolas" w:hAnsi="Consolas" w:eastAsia="Consolas"/>
          <w:sz w:val="20"/>
        </w:rPr>
        <w:t>export type ApiClientOptions = { baseUrl: string; timeoutMs?: number };</w:t>
      </w:r>
    </w:p>
    <w:p w14:paraId="0B66FE50">
      <w:pPr>
        <w:pStyle w:val="137"/>
      </w:pPr>
    </w:p>
    <w:p w14:paraId="26E107D2">
      <w:pPr>
        <w:pStyle w:val="137"/>
      </w:pPr>
      <w:r>
        <w:rPr>
          <w:rFonts w:ascii="Consolas" w:hAnsi="Consolas" w:eastAsia="Consolas"/>
          <w:sz w:val="20"/>
        </w:rPr>
        <w:t>export class ApiClient {</w:t>
      </w:r>
    </w:p>
    <w:p w14:paraId="38CA0B69">
      <w:pPr>
        <w:pStyle w:val="137"/>
      </w:pPr>
      <w:r>
        <w:rPr>
          <w:rFonts w:ascii="Consolas" w:hAnsi="Consolas" w:eastAsia="Consolas"/>
          <w:sz w:val="20"/>
        </w:rPr>
        <w:t xml:space="preserve">  constructor(opts: ApiClientOptions);</w:t>
      </w:r>
    </w:p>
    <w:p w14:paraId="1441ABCA">
      <w:pPr>
        <w:pStyle w:val="137"/>
      </w:pPr>
    </w:p>
    <w:p w14:paraId="41A5F030">
      <w:pPr>
        <w:pStyle w:val="137"/>
      </w:pPr>
      <w:r>
        <w:rPr>
          <w:rFonts w:ascii="Consolas" w:hAnsi="Consolas" w:eastAsia="Consolas"/>
          <w:sz w:val="20"/>
        </w:rPr>
        <w:t xml:space="preserve">  validateScene(scene: Scene, strict?: boolean): Promise&lt;{ scene_norm: Scene; warnings: string[] }&gt;;</w:t>
      </w:r>
    </w:p>
    <w:p w14:paraId="50D26E99">
      <w:pPr>
        <w:pStyle w:val="137"/>
      </w:pPr>
    </w:p>
    <w:p w14:paraId="7462E131">
      <w:pPr>
        <w:pStyle w:val="137"/>
      </w:pPr>
      <w:r>
        <w:rPr>
          <w:rFonts w:ascii="Consolas" w:hAnsi="Consolas" w:eastAsia="Consolas"/>
          <w:sz w:val="20"/>
        </w:rPr>
        <w:t xml:space="preserve">  generateMask(scene: Scene, strategy: string, params?: Record&lt;string, any&gt;): Promise&lt;{</w:t>
      </w:r>
    </w:p>
    <w:p w14:paraId="0F78DE8B">
      <w:pPr>
        <w:pStyle w:val="137"/>
      </w:pPr>
      <w:r>
        <w:rPr>
          <w:rFonts w:ascii="Consolas" w:hAnsi="Consolas" w:eastAsia="Consolas"/>
          <w:sz w:val="20"/>
        </w:rPr>
        <w:t xml:space="preserve">    maskPngBlob: Blob;</w:t>
      </w:r>
    </w:p>
    <w:p w14:paraId="730A6E29">
      <w:pPr>
        <w:pStyle w:val="137"/>
      </w:pPr>
      <w:r>
        <w:rPr>
          <w:rFonts w:ascii="Consolas" w:hAnsi="Consolas" w:eastAsia="Consolas"/>
          <w:sz w:val="20"/>
        </w:rPr>
        <w:t xml:space="preserve">    meta: Record&lt;string, any&gt;;</w:t>
      </w:r>
    </w:p>
    <w:p w14:paraId="6D2ECFF6">
      <w:pPr>
        <w:pStyle w:val="137"/>
      </w:pPr>
      <w:r>
        <w:rPr>
          <w:rFonts w:ascii="Consolas" w:hAnsi="Consolas" w:eastAsia="Consolas"/>
          <w:sz w:val="20"/>
        </w:rPr>
        <w:t xml:space="preserve">  }&gt;;</w:t>
      </w:r>
    </w:p>
    <w:p w14:paraId="25B33EA2">
      <w:pPr>
        <w:pStyle w:val="137"/>
      </w:pPr>
    </w:p>
    <w:p w14:paraId="4F99FBCC">
      <w:pPr>
        <w:pStyle w:val="137"/>
      </w:pPr>
      <w:r>
        <w:rPr>
          <w:rFonts w:ascii="Consolas" w:hAnsi="Consolas" w:eastAsia="Consolas"/>
          <w:sz w:val="20"/>
        </w:rPr>
        <w:t xml:space="preserve">  computeLabel(scene: Scene, maskPngBlob: Blob, occThreshold?: number, func?: string): Promise&lt;{ label: Label }&gt;;</w:t>
      </w:r>
    </w:p>
    <w:p w14:paraId="71D96D7F">
      <w:pPr>
        <w:pStyle w:val="137"/>
      </w:pPr>
    </w:p>
    <w:p w14:paraId="779E9BB9">
      <w:pPr>
        <w:pStyle w:val="137"/>
      </w:pPr>
      <w:r>
        <w:rPr>
          <w:rFonts w:ascii="Consolas" w:hAnsi="Consolas" w:eastAsia="Consolas"/>
          <w:sz w:val="20"/>
        </w:rPr>
        <w:t xml:space="preserve">  shuffleScene(</w:t>
      </w:r>
    </w:p>
    <w:p w14:paraId="28A9ED42">
      <w:pPr>
        <w:pStyle w:val="137"/>
      </w:pPr>
      <w:r>
        <w:rPr>
          <w:rFonts w:ascii="Consolas" w:hAnsi="Consolas" w:eastAsia="Consolas"/>
          <w:sz w:val="20"/>
        </w:rPr>
        <w:t xml:space="preserve">    scene: Scene,</w:t>
      </w:r>
    </w:p>
    <w:p w14:paraId="57D718FC">
      <w:pPr>
        <w:pStyle w:val="137"/>
      </w:pPr>
      <w:r>
        <w:rPr>
          <w:rFonts w:ascii="Consolas" w:hAnsi="Consolas" w:eastAsia="Consolas"/>
          <w:sz w:val="20"/>
        </w:rPr>
        <w:t xml:space="preserve">    params?: Record&lt;string, any&gt;,</w:t>
      </w:r>
    </w:p>
    <w:p w14:paraId="71D4F25A">
      <w:pPr>
        <w:pStyle w:val="137"/>
      </w:pPr>
      <w:r>
        <w:rPr>
          <w:rFonts w:ascii="Consolas" w:hAnsi="Consolas" w:eastAsia="Consolas"/>
          <w:sz w:val="20"/>
        </w:rPr>
        <w:t xml:space="preserve">    returnPaths?: boolean</w:t>
      </w:r>
    </w:p>
    <w:p w14:paraId="51DA101E">
      <w:pPr>
        <w:pStyle w:val="137"/>
      </w:pPr>
      <w:r>
        <w:rPr>
          <w:rFonts w:ascii="Consolas" w:hAnsi="Consolas" w:eastAsia="Consolas"/>
          <w:sz w:val="20"/>
        </w:rPr>
        <w:t xml:space="preserve">  ): Promise&lt;{ scene_shuffled: Scene; meta: any }&gt;;</w:t>
      </w:r>
    </w:p>
    <w:p w14:paraId="7344A6D2">
      <w:pPr>
        <w:pStyle w:val="137"/>
      </w:pPr>
    </w:p>
    <w:p w14:paraId="69D6FC4A">
      <w:pPr>
        <w:pStyle w:val="137"/>
      </w:pPr>
      <w:r>
        <w:rPr>
          <w:rFonts w:ascii="Consolas" w:hAnsi="Consolas" w:eastAsia="Consolas"/>
          <w:sz w:val="20"/>
        </w:rPr>
        <w:t xml:space="preserve">  saveSampleMultipart(payload: {</w:t>
      </w:r>
    </w:p>
    <w:p w14:paraId="7D0E0BCE">
      <w:pPr>
        <w:pStyle w:val="137"/>
      </w:pPr>
      <w:r>
        <w:rPr>
          <w:rFonts w:ascii="Consolas" w:hAnsi="Consolas" w:eastAsia="Consolas"/>
          <w:sz w:val="20"/>
        </w:rPr>
        <w:t xml:space="preserve">    imagePng: Blob;</w:t>
      </w:r>
    </w:p>
    <w:p w14:paraId="4D586884">
      <w:pPr>
        <w:pStyle w:val="137"/>
      </w:pPr>
      <w:r>
        <w:rPr>
          <w:rFonts w:ascii="Consolas" w:hAnsi="Consolas" w:eastAsia="Consolas"/>
          <w:sz w:val="20"/>
        </w:rPr>
        <w:t xml:space="preserve">    maskPng: Blob;</w:t>
      </w:r>
    </w:p>
    <w:p w14:paraId="79199F6F">
      <w:pPr>
        <w:pStyle w:val="137"/>
      </w:pPr>
      <w:r>
        <w:rPr>
          <w:rFonts w:ascii="Consolas" w:hAnsi="Consolas" w:eastAsia="Consolas"/>
          <w:sz w:val="20"/>
        </w:rPr>
        <w:t xml:space="preserve">    sceneJson: Blob;</w:t>
      </w:r>
    </w:p>
    <w:p w14:paraId="7E22D599">
      <w:pPr>
        <w:pStyle w:val="137"/>
      </w:pPr>
      <w:r>
        <w:rPr>
          <w:rFonts w:ascii="Consolas" w:hAnsi="Consolas" w:eastAsia="Consolas"/>
          <w:sz w:val="20"/>
        </w:rPr>
        <w:t xml:space="preserve">    labelJson: Blob;</w:t>
      </w:r>
    </w:p>
    <w:p w14:paraId="1F2DCF8B">
      <w:pPr>
        <w:pStyle w:val="137"/>
      </w:pPr>
      <w:r>
        <w:rPr>
          <w:rFonts w:ascii="Consolas" w:hAnsi="Consolas" w:eastAsia="Consolas"/>
          <w:sz w:val="20"/>
        </w:rPr>
        <w:t xml:space="preserve">    sampleId?: string;</w:t>
      </w:r>
    </w:p>
    <w:p w14:paraId="6AD15AD8">
      <w:pPr>
        <w:pStyle w:val="137"/>
      </w:pPr>
      <w:r>
        <w:rPr>
          <w:rFonts w:ascii="Consolas" w:hAnsi="Consolas" w:eastAsia="Consolas"/>
          <w:sz w:val="20"/>
        </w:rPr>
        <w:t xml:space="preserve">  }): Promise&lt;{ ok: boolean; sample_id: string; saved_paths: any }&gt;;</w:t>
      </w:r>
    </w:p>
    <w:p w14:paraId="2A23854C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103783F4"/>
    <w:p w14:paraId="10B32F9B">
      <w:pPr>
        <w:pStyle w:val="5"/>
      </w:pPr>
      <w:r>
        <w:t>9.8.3 src/canvas_engine.ts</w:t>
      </w:r>
    </w:p>
    <w:p w14:paraId="758B7BDE">
      <w:pPr>
        <w:pStyle w:val="137"/>
      </w:pPr>
      <w:r>
        <w:rPr>
          <w:rFonts w:ascii="Consolas" w:hAnsi="Consolas" w:eastAsia="Consolas"/>
          <w:sz w:val="20"/>
        </w:rPr>
        <w:t>// frontend/src/canvas_engine.ts</w:t>
      </w:r>
    </w:p>
    <w:p w14:paraId="56E6B79A">
      <w:pPr>
        <w:pStyle w:val="137"/>
      </w:pPr>
      <w:r>
        <w:rPr>
          <w:rFonts w:ascii="Consolas" w:hAnsi="Consolas" w:eastAsia="Consolas"/>
          <w:sz w:val="20"/>
        </w:rPr>
        <w:t>import type { Scene, Endpoint, Point, Resolution } from "./models";</w:t>
      </w:r>
    </w:p>
    <w:p w14:paraId="376D9DA8">
      <w:pPr>
        <w:pStyle w:val="137"/>
      </w:pPr>
    </w:p>
    <w:p w14:paraId="1185CB9A">
      <w:pPr>
        <w:pStyle w:val="137"/>
      </w:pPr>
      <w:r>
        <w:rPr>
          <w:rFonts w:ascii="Consolas" w:hAnsi="Consolas" w:eastAsia="Consolas"/>
          <w:sz w:val="20"/>
        </w:rPr>
        <w:t>export type CanvasEngineOptions = { resolution: Resolution; vocab: any };</w:t>
      </w:r>
    </w:p>
    <w:p w14:paraId="5C15D974">
      <w:pPr>
        <w:pStyle w:val="137"/>
      </w:pPr>
    </w:p>
    <w:p w14:paraId="046D0622">
      <w:pPr>
        <w:pStyle w:val="137"/>
      </w:pPr>
      <w:r>
        <w:rPr>
          <w:rFonts w:ascii="Consolas" w:hAnsi="Consolas" w:eastAsia="Consolas"/>
          <w:sz w:val="20"/>
        </w:rPr>
        <w:t>export class CanvasEngine {</w:t>
      </w:r>
    </w:p>
    <w:p w14:paraId="623EA6A6">
      <w:pPr>
        <w:pStyle w:val="137"/>
      </w:pPr>
      <w:r>
        <w:rPr>
          <w:rFonts w:ascii="Consolas" w:hAnsi="Consolas" w:eastAsia="Consolas"/>
          <w:sz w:val="20"/>
        </w:rPr>
        <w:t xml:space="preserve">  constructor(opts: CanvasEngineOptions);</w:t>
      </w:r>
    </w:p>
    <w:p w14:paraId="60751F3A">
      <w:pPr>
        <w:pStyle w:val="137"/>
      </w:pPr>
    </w:p>
    <w:p w14:paraId="1FA7DE25">
      <w:pPr>
        <w:pStyle w:val="137"/>
      </w:pPr>
      <w:r>
        <w:rPr>
          <w:rFonts w:ascii="Consolas" w:hAnsi="Consolas" w:eastAsia="Consolas"/>
          <w:sz w:val="20"/>
        </w:rPr>
        <w:t xml:space="preserve">  loadScene(scene: Scene): void;</w:t>
      </w:r>
    </w:p>
    <w:p w14:paraId="17804CB9">
      <w:pPr>
        <w:pStyle w:val="137"/>
      </w:pPr>
      <w:r>
        <w:rPr>
          <w:rFonts w:ascii="Consolas" w:hAnsi="Consolas" w:eastAsia="Consolas"/>
          <w:sz w:val="20"/>
        </w:rPr>
        <w:t xml:space="preserve">  serializeScene(): Scene;</w:t>
      </w:r>
    </w:p>
    <w:p w14:paraId="1426314E">
      <w:pPr>
        <w:pStyle w:val="137"/>
      </w:pPr>
      <w:r>
        <w:rPr>
          <w:rFonts w:ascii="Consolas" w:hAnsi="Consolas" w:eastAsia="Consolas"/>
          <w:sz w:val="20"/>
        </w:rPr>
        <w:t xml:space="preserve">  clear(): void;</w:t>
      </w:r>
    </w:p>
    <w:p w14:paraId="41A65D4C">
      <w:pPr>
        <w:pStyle w:val="137"/>
      </w:pPr>
    </w:p>
    <w:p w14:paraId="3781CA33">
      <w:pPr>
        <w:pStyle w:val="137"/>
      </w:pPr>
      <w:r>
        <w:rPr>
          <w:rFonts w:ascii="Consolas" w:hAnsi="Consolas" w:eastAsia="Consolas"/>
          <w:sz w:val="20"/>
        </w:rPr>
        <w:t xml:space="preserve">  addNode(type: string, pos: Point): string;</w:t>
      </w:r>
    </w:p>
    <w:p w14:paraId="7E93CA7E">
      <w:pPr>
        <w:pStyle w:val="137"/>
      </w:pPr>
      <w:r>
        <w:rPr>
          <w:rFonts w:ascii="Consolas" w:hAnsi="Consolas" w:eastAsia="Consolas"/>
          <w:sz w:val="20"/>
        </w:rPr>
        <w:t xml:space="preserve">  removeNode(nodeId: string): void;</w:t>
      </w:r>
    </w:p>
    <w:p w14:paraId="363D21A5">
      <w:pPr>
        <w:pStyle w:val="137"/>
      </w:pPr>
      <w:r>
        <w:rPr>
          <w:rFonts w:ascii="Consolas" w:hAnsi="Consolas" w:eastAsia="Consolas"/>
          <w:sz w:val="20"/>
        </w:rPr>
        <w:t xml:space="preserve">  moveNode(nodeId: string, pos: Point): void;</w:t>
      </w:r>
    </w:p>
    <w:p w14:paraId="79A7BC81">
      <w:pPr>
        <w:pStyle w:val="137"/>
      </w:pPr>
      <w:r>
        <w:rPr>
          <w:rFonts w:ascii="Consolas" w:hAnsi="Consolas" w:eastAsia="Consolas"/>
          <w:sz w:val="20"/>
        </w:rPr>
        <w:t xml:space="preserve">  rotateNode(nodeId: string, rot: number): void;</w:t>
      </w:r>
    </w:p>
    <w:p w14:paraId="39ADBF8F">
      <w:pPr>
        <w:pStyle w:val="137"/>
      </w:pPr>
      <w:r>
        <w:rPr>
          <w:rFonts w:ascii="Consolas" w:hAnsi="Consolas" w:eastAsia="Consolas"/>
          <w:sz w:val="20"/>
        </w:rPr>
        <w:t xml:space="preserve">  scaleNode(nodeId: string, scale: number): void;</w:t>
      </w:r>
    </w:p>
    <w:p w14:paraId="583F57F9">
      <w:pPr>
        <w:pStyle w:val="137"/>
      </w:pPr>
    </w:p>
    <w:p w14:paraId="01B3FB47">
      <w:pPr>
        <w:pStyle w:val="137"/>
      </w:pPr>
      <w:r>
        <w:rPr>
          <w:rFonts w:ascii="Consolas" w:hAnsi="Consolas" w:eastAsia="Consolas"/>
          <w:sz w:val="20"/>
        </w:rPr>
        <w:t xml:space="preserve">  connectPins(from: Endpoint, to: Endpoint): string;</w:t>
      </w:r>
    </w:p>
    <w:p w14:paraId="4CB7818F">
      <w:pPr>
        <w:pStyle w:val="137"/>
      </w:pPr>
      <w:r>
        <w:rPr>
          <w:rFonts w:ascii="Consolas" w:hAnsi="Consolas" w:eastAsia="Consolas"/>
          <w:sz w:val="20"/>
        </w:rPr>
        <w:t xml:space="preserve">  removeNet(netId: string): void;</w:t>
      </w:r>
    </w:p>
    <w:p w14:paraId="1C746606">
      <w:pPr>
        <w:pStyle w:val="137"/>
      </w:pPr>
    </w:p>
    <w:p w14:paraId="2673C0E7">
      <w:pPr>
        <w:pStyle w:val="137"/>
      </w:pPr>
      <w:r>
        <w:rPr>
          <w:rFonts w:ascii="Consolas" w:hAnsi="Consolas" w:eastAsia="Consolas"/>
          <w:sz w:val="20"/>
        </w:rPr>
        <w:t xml:space="preserve">  hitTestNode(p: Point): string | null;</w:t>
      </w:r>
    </w:p>
    <w:p w14:paraId="359DC8FA">
      <w:pPr>
        <w:pStyle w:val="137"/>
      </w:pPr>
      <w:r>
        <w:rPr>
          <w:rFonts w:ascii="Consolas" w:hAnsi="Consolas" w:eastAsia="Consolas"/>
          <w:sz w:val="20"/>
        </w:rPr>
        <w:t xml:space="preserve">  hitTestPin(p: Point): Endpoint | null;</w:t>
      </w:r>
    </w:p>
    <w:p w14:paraId="00989849">
      <w:pPr>
        <w:pStyle w:val="137"/>
      </w:pPr>
      <w:r>
        <w:rPr>
          <w:rFonts w:ascii="Consolas" w:hAnsi="Consolas" w:eastAsia="Consolas"/>
          <w:sz w:val="20"/>
        </w:rPr>
        <w:t xml:space="preserve">  setSelection(sel: { nodeId?: string; netId?: string } | null): void;</w:t>
      </w:r>
    </w:p>
    <w:p w14:paraId="7407CD14">
      <w:pPr>
        <w:pStyle w:val="137"/>
      </w:pPr>
    </w:p>
    <w:p w14:paraId="6ECA4913">
      <w:pPr>
        <w:pStyle w:val="137"/>
      </w:pPr>
      <w:r>
        <w:rPr>
          <w:rFonts w:ascii="Consolas" w:hAnsi="Consolas" w:eastAsia="Consolas"/>
          <w:sz w:val="20"/>
        </w:rPr>
        <w:t xml:space="preserve">  draw(ctx: CanvasRenderingContext2D): void;</w:t>
      </w:r>
    </w:p>
    <w:p w14:paraId="6F82A603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23FB57D8"/>
    <w:p w14:paraId="10ED593A">
      <w:pPr>
        <w:pStyle w:val="5"/>
      </w:pPr>
      <w:r>
        <w:t>9.8.4 src/mask_layer.ts</w:t>
      </w:r>
    </w:p>
    <w:p w14:paraId="7C052DD1">
      <w:pPr>
        <w:pStyle w:val="137"/>
      </w:pPr>
      <w:r>
        <w:rPr>
          <w:rFonts w:ascii="Consolas" w:hAnsi="Consolas" w:eastAsia="Consolas"/>
          <w:sz w:val="20"/>
        </w:rPr>
        <w:t>// frontend/src/mask_layer.ts</w:t>
      </w:r>
    </w:p>
    <w:p w14:paraId="117365A9">
      <w:pPr>
        <w:pStyle w:val="137"/>
      </w:pPr>
      <w:r>
        <w:rPr>
          <w:rFonts w:ascii="Consolas" w:hAnsi="Consolas" w:eastAsia="Consolas"/>
          <w:sz w:val="20"/>
        </w:rPr>
        <w:t>import type { Point, Resolution } from "./models";</w:t>
      </w:r>
    </w:p>
    <w:p w14:paraId="78D0C6BE">
      <w:pPr>
        <w:pStyle w:val="137"/>
      </w:pPr>
    </w:p>
    <w:p w14:paraId="4B91A7A3">
      <w:pPr>
        <w:pStyle w:val="137"/>
      </w:pPr>
      <w:r>
        <w:rPr>
          <w:rFonts w:ascii="Consolas" w:hAnsi="Consolas" w:eastAsia="Consolas"/>
          <w:sz w:val="20"/>
        </w:rPr>
        <w:t>export type MaskLayerOptions = { resolution: Resolution };</w:t>
      </w:r>
    </w:p>
    <w:p w14:paraId="3DD9DB1D">
      <w:pPr>
        <w:pStyle w:val="137"/>
      </w:pPr>
    </w:p>
    <w:p w14:paraId="6679CF27">
      <w:pPr>
        <w:pStyle w:val="137"/>
      </w:pPr>
      <w:r>
        <w:rPr>
          <w:rFonts w:ascii="Consolas" w:hAnsi="Consolas" w:eastAsia="Consolas"/>
          <w:sz w:val="20"/>
        </w:rPr>
        <w:t>export class MaskLayer {</w:t>
      </w:r>
    </w:p>
    <w:p w14:paraId="7F9890E8">
      <w:pPr>
        <w:pStyle w:val="137"/>
      </w:pPr>
      <w:r>
        <w:rPr>
          <w:rFonts w:ascii="Consolas" w:hAnsi="Consolas" w:eastAsia="Consolas"/>
          <w:sz w:val="20"/>
        </w:rPr>
        <w:t xml:space="preserve">  constructor(opts: MaskLayerOptions);</w:t>
      </w:r>
    </w:p>
    <w:p w14:paraId="44320F58">
      <w:pPr>
        <w:pStyle w:val="137"/>
      </w:pPr>
    </w:p>
    <w:p w14:paraId="5395E842">
      <w:pPr>
        <w:pStyle w:val="137"/>
      </w:pPr>
      <w:r>
        <w:rPr>
          <w:rFonts w:ascii="Consolas" w:hAnsi="Consolas" w:eastAsia="Consolas"/>
          <w:sz w:val="20"/>
        </w:rPr>
        <w:t xml:space="preserve">  clear(): void;</w:t>
      </w:r>
    </w:p>
    <w:p w14:paraId="75987B62">
      <w:pPr>
        <w:pStyle w:val="137"/>
      </w:pPr>
    </w:p>
    <w:p w14:paraId="3499FEAC">
      <w:pPr>
        <w:pStyle w:val="137"/>
      </w:pPr>
      <w:r>
        <w:rPr>
          <w:rFonts w:ascii="Consolas" w:hAnsi="Consolas" w:eastAsia="Consolas"/>
          <w:sz w:val="20"/>
        </w:rPr>
        <w:t xml:space="preserve">  setBrush(width: number, hardness?: number): void;</w:t>
      </w:r>
    </w:p>
    <w:p w14:paraId="1E59EA5C">
      <w:pPr>
        <w:pStyle w:val="137"/>
      </w:pPr>
      <w:r>
        <w:rPr>
          <w:rFonts w:ascii="Consolas" w:hAnsi="Consolas" w:eastAsia="Consolas"/>
          <w:sz w:val="20"/>
        </w:rPr>
        <w:t xml:space="preserve">  setEraseMode(isErase: boolean): void;</w:t>
      </w:r>
    </w:p>
    <w:p w14:paraId="027EF88B">
      <w:pPr>
        <w:pStyle w:val="137"/>
      </w:pPr>
    </w:p>
    <w:p w14:paraId="4F55E47C">
      <w:pPr>
        <w:pStyle w:val="137"/>
      </w:pPr>
      <w:r>
        <w:rPr>
          <w:rFonts w:ascii="Consolas" w:hAnsi="Consolas" w:eastAsia="Consolas"/>
          <w:sz w:val="20"/>
        </w:rPr>
        <w:t xml:space="preserve">  beginStroke(p: Point): void;</w:t>
      </w:r>
    </w:p>
    <w:p w14:paraId="2F1256D7">
      <w:pPr>
        <w:pStyle w:val="137"/>
      </w:pPr>
      <w:r>
        <w:rPr>
          <w:rFonts w:ascii="Consolas" w:hAnsi="Consolas" w:eastAsia="Consolas"/>
          <w:sz w:val="20"/>
        </w:rPr>
        <w:t xml:space="preserve">  addStrokePoint(p: Point): void;</w:t>
      </w:r>
    </w:p>
    <w:p w14:paraId="4C75198B">
      <w:pPr>
        <w:pStyle w:val="137"/>
      </w:pPr>
      <w:r>
        <w:rPr>
          <w:rFonts w:ascii="Consolas" w:hAnsi="Consolas" w:eastAsia="Consolas"/>
          <w:sz w:val="20"/>
        </w:rPr>
        <w:t xml:space="preserve">  endStroke(): void;</w:t>
      </w:r>
    </w:p>
    <w:p w14:paraId="741BF21E">
      <w:pPr>
        <w:pStyle w:val="137"/>
      </w:pPr>
    </w:p>
    <w:p w14:paraId="718F2BA0">
      <w:pPr>
        <w:pStyle w:val="137"/>
      </w:pPr>
      <w:r>
        <w:rPr>
          <w:rFonts w:ascii="Consolas" w:hAnsi="Consolas" w:eastAsia="Consolas"/>
          <w:sz w:val="20"/>
        </w:rPr>
        <w:t xml:space="preserve">  paintStroke(points: Point[]): void;</w:t>
      </w:r>
    </w:p>
    <w:p w14:paraId="492D3213">
      <w:pPr>
        <w:pStyle w:val="137"/>
      </w:pPr>
      <w:r>
        <w:rPr>
          <w:rFonts w:ascii="Consolas" w:hAnsi="Consolas" w:eastAsia="Consolas"/>
          <w:sz w:val="20"/>
        </w:rPr>
        <w:t xml:space="preserve">  eraseStroke(points: Point[]): void;</w:t>
      </w:r>
    </w:p>
    <w:p w14:paraId="7A404824">
      <w:pPr>
        <w:pStyle w:val="137"/>
      </w:pPr>
    </w:p>
    <w:p w14:paraId="68FD3783">
      <w:pPr>
        <w:pStyle w:val="137"/>
      </w:pPr>
      <w:r>
        <w:rPr>
          <w:rFonts w:ascii="Consolas" w:hAnsi="Consolas" w:eastAsia="Consolas"/>
          <w:sz w:val="20"/>
        </w:rPr>
        <w:t xml:space="preserve">  drawOverlay(ctx: CanvasRenderingContext2D, alpha?: number): void;</w:t>
      </w:r>
    </w:p>
    <w:p w14:paraId="5E4C0D7C">
      <w:pPr>
        <w:pStyle w:val="137"/>
      </w:pPr>
    </w:p>
    <w:p w14:paraId="60F8E2E6">
      <w:pPr>
        <w:pStyle w:val="137"/>
      </w:pPr>
      <w:r>
        <w:rPr>
          <w:rFonts w:ascii="Consolas" w:hAnsi="Consolas" w:eastAsia="Consolas"/>
          <w:sz w:val="20"/>
        </w:rPr>
        <w:t xml:space="preserve">  exportMaskBinaryPNG(): Promise&lt;Blob&gt;;</w:t>
      </w:r>
    </w:p>
    <w:p w14:paraId="3FC4D1F5">
      <w:pPr>
        <w:pStyle w:val="137"/>
      </w:pPr>
      <w:r>
        <w:rPr>
          <w:rFonts w:ascii="Consolas" w:hAnsi="Consolas" w:eastAsia="Consolas"/>
          <w:sz w:val="20"/>
        </w:rPr>
        <w:t>}</w:t>
      </w:r>
    </w:p>
    <w:p w14:paraId="40244F8C"/>
    <w:p w14:paraId="14CA4F69">
      <w:pPr>
        <w:pStyle w:val="5"/>
      </w:pPr>
      <w:r>
        <w:t>9.8.5 src/utils/export.ts</w:t>
      </w:r>
    </w:p>
    <w:p w14:paraId="3F979AD5">
      <w:pPr>
        <w:pStyle w:val="137"/>
      </w:pPr>
      <w:r>
        <w:rPr>
          <w:rFonts w:ascii="Consolas" w:hAnsi="Consolas" w:eastAsia="Consolas"/>
          <w:sz w:val="20"/>
        </w:rPr>
        <w:t>// frontend/src/utils/export.ts</w:t>
      </w:r>
    </w:p>
    <w:p w14:paraId="32B0EF62">
      <w:pPr>
        <w:pStyle w:val="137"/>
      </w:pPr>
      <w:r>
        <w:rPr>
          <w:rFonts w:ascii="Consolas" w:hAnsi="Consolas" w:eastAsia="Consolas"/>
          <w:sz w:val="20"/>
        </w:rPr>
        <w:t>import type { Scene, Label } from "../models";</w:t>
      </w:r>
    </w:p>
    <w:p w14:paraId="620BD8E6">
      <w:pPr>
        <w:pStyle w:val="137"/>
      </w:pPr>
    </w:p>
    <w:p w14:paraId="4684D41E">
      <w:pPr>
        <w:pStyle w:val="137"/>
      </w:pPr>
      <w:r>
        <w:rPr>
          <w:rFonts w:ascii="Consolas" w:hAnsi="Consolas" w:eastAsia="Consolas"/>
          <w:sz w:val="20"/>
        </w:rPr>
        <w:t>export async function exportCanvasPNG(canvas: HTMLCanvasElement): Promise&lt;Blob&gt;;</w:t>
      </w:r>
    </w:p>
    <w:p w14:paraId="6DA22D64">
      <w:pPr>
        <w:pStyle w:val="137"/>
      </w:pPr>
      <w:r>
        <w:rPr>
          <w:rFonts w:ascii="Consolas" w:hAnsi="Consolas" w:eastAsia="Consolas"/>
          <w:sz w:val="20"/>
        </w:rPr>
        <w:t>export function exportJSON(obj: any): Blob;</w:t>
      </w:r>
    </w:p>
    <w:p w14:paraId="358B1872">
      <w:pPr>
        <w:pStyle w:val="137"/>
      </w:pPr>
    </w:p>
    <w:p w14:paraId="438856DA">
      <w:pPr>
        <w:pStyle w:val="137"/>
      </w:pPr>
      <w:r>
        <w:rPr>
          <w:rFonts w:ascii="Consolas" w:hAnsi="Consolas" w:eastAsia="Consolas"/>
          <w:sz w:val="20"/>
        </w:rPr>
        <w:t>export function makeSceneJson(scene: Scene): Blob;</w:t>
      </w:r>
    </w:p>
    <w:p w14:paraId="2BD979B0">
      <w:pPr>
        <w:pStyle w:val="137"/>
      </w:pPr>
      <w:r>
        <w:rPr>
          <w:rFonts w:ascii="Consolas" w:hAnsi="Consolas" w:eastAsia="Consolas"/>
          <w:sz w:val="20"/>
        </w:rPr>
        <w:t>export function makeLabelJson(label: Label): Blob;</w:t>
      </w:r>
    </w:p>
    <w:p w14:paraId="4E99D90A">
      <w:pPr>
        <w:pStyle w:val="137"/>
      </w:pPr>
    </w:p>
    <w:p w14:paraId="191D1C92">
      <w:pPr>
        <w:pStyle w:val="137"/>
      </w:pPr>
      <w:r>
        <w:rPr>
          <w:rFonts w:ascii="Consolas" w:hAnsi="Consolas" w:eastAsia="Consolas"/>
          <w:sz w:val="20"/>
        </w:rPr>
        <w:t>export async function packZip(files: { name: string; blob: Blob }[]): Promise&lt;Blob&gt;; // optional</w:t>
      </w:r>
    </w:p>
    <w:p w14:paraId="314C55CF">
      <w:pPr>
        <w:pStyle w:val="137"/>
      </w:pPr>
      <w:r>
        <w:rPr>
          <w:rFonts w:ascii="Consolas" w:hAnsi="Consolas" w:eastAsia="Consolas"/>
          <w:sz w:val="20"/>
        </w:rPr>
        <w:t>export function suggestSampleId(prefix?: string, width?: number): string;</w:t>
      </w:r>
    </w:p>
    <w:p w14:paraId="1B18EB71"/>
    <w:p w14:paraId="6230F151">
      <w:pPr>
        <w:pStyle w:val="5"/>
      </w:pPr>
      <w:r>
        <w:t>9.8.6 src/app.ts</w:t>
      </w:r>
    </w:p>
    <w:p w14:paraId="464AA5EC">
      <w:pPr>
        <w:pStyle w:val="137"/>
      </w:pPr>
      <w:r>
        <w:rPr>
          <w:rFonts w:ascii="Consolas" w:hAnsi="Consolas" w:eastAsia="Consolas"/>
          <w:sz w:val="20"/>
        </w:rPr>
        <w:t>// frontend/src/app.ts</w:t>
      </w:r>
    </w:p>
    <w:p w14:paraId="1335DC66">
      <w:pPr>
        <w:pStyle w:val="137"/>
      </w:pPr>
      <w:r>
        <w:rPr>
          <w:rFonts w:ascii="Consolas" w:hAnsi="Consolas" w:eastAsia="Consolas"/>
          <w:sz w:val="20"/>
        </w:rPr>
        <w:t>import type { Scene, Label } from "./models";</w:t>
      </w:r>
    </w:p>
    <w:p w14:paraId="27C08B3F">
      <w:pPr>
        <w:pStyle w:val="137"/>
      </w:pPr>
    </w:p>
    <w:p w14:paraId="2EA81A7E">
      <w:pPr>
        <w:pStyle w:val="137"/>
      </w:pPr>
      <w:r>
        <w:rPr>
          <w:rFonts w:ascii="Consolas" w:hAnsi="Consolas" w:eastAsia="Consolas"/>
          <w:sz w:val="20"/>
        </w:rPr>
        <w:t>export async function bootstrapApp(): Promise&lt;void&gt;;</w:t>
      </w:r>
    </w:p>
    <w:p w14:paraId="2FCA5D90">
      <w:pPr>
        <w:pStyle w:val="137"/>
      </w:pPr>
      <w:r>
        <w:rPr>
          <w:rFonts w:ascii="Consolas" w:hAnsi="Consolas" w:eastAsia="Consolas"/>
          <w:sz w:val="20"/>
        </w:rPr>
        <w:t>export function loadVocab(url: string): Promise&lt;any&gt;;</w:t>
      </w:r>
    </w:p>
    <w:p w14:paraId="1CA6E85E">
      <w:pPr>
        <w:pStyle w:val="137"/>
      </w:pPr>
      <w:r>
        <w:rPr>
          <w:rFonts w:ascii="Consolas" w:hAnsi="Consolas" w:eastAsia="Consolas"/>
          <w:sz w:val="20"/>
        </w:rPr>
        <w:t>export function bindUI(): void;</w:t>
      </w:r>
    </w:p>
    <w:p w14:paraId="2B084FFD">
      <w:pPr>
        <w:pStyle w:val="137"/>
      </w:pPr>
    </w:p>
    <w:p w14:paraId="092E94A8">
      <w:pPr>
        <w:pStyle w:val="137"/>
      </w:pPr>
      <w:r>
        <w:rPr>
          <w:rFonts w:ascii="Consolas" w:hAnsi="Consolas" w:eastAsia="Consolas"/>
          <w:sz w:val="20"/>
        </w:rPr>
        <w:t>export function setFunctionLabel(func: string): void;</w:t>
      </w:r>
    </w:p>
    <w:p w14:paraId="0007F434">
      <w:pPr>
        <w:pStyle w:val="137"/>
      </w:pPr>
    </w:p>
    <w:p w14:paraId="6771522E">
      <w:pPr>
        <w:pStyle w:val="137"/>
      </w:pPr>
      <w:r>
        <w:rPr>
          <w:rFonts w:ascii="Consolas" w:hAnsi="Consolas" w:eastAsia="Consolas"/>
          <w:sz w:val="20"/>
        </w:rPr>
        <w:t>export async function handleExportLocal(): Promise&lt;void&gt;;</w:t>
      </w:r>
    </w:p>
    <w:p w14:paraId="297F932C">
      <w:pPr>
        <w:pStyle w:val="137"/>
      </w:pPr>
      <w:r>
        <w:rPr>
          <w:rFonts w:ascii="Consolas" w:hAnsi="Consolas" w:eastAsia="Consolas"/>
          <w:sz w:val="20"/>
        </w:rPr>
        <w:t>export async function handleComputeLabel(): Promise&lt;Label&gt;;</w:t>
      </w:r>
    </w:p>
    <w:p w14:paraId="4951BF8F">
      <w:pPr>
        <w:pStyle w:val="137"/>
      </w:pPr>
      <w:r>
        <w:rPr>
          <w:rFonts w:ascii="Consolas" w:hAnsi="Consolas" w:eastAsia="Consolas"/>
          <w:sz w:val="20"/>
        </w:rPr>
        <w:t>export async function handleShuffle(): Promise&lt;Scene&gt;;</w:t>
      </w:r>
    </w:p>
    <w:p w14:paraId="52B5F0CE">
      <w:pPr>
        <w:pStyle w:val="137"/>
      </w:pPr>
      <w:r>
        <w:rPr>
          <w:rFonts w:ascii="Consolas" w:hAnsi="Consolas" w:eastAsia="Consolas"/>
          <w:sz w:val="20"/>
        </w:rPr>
        <w:t>export async function handleSaveToBackend(): Promise&lt;void&gt;;</w:t>
      </w:r>
    </w:p>
    <w:p w14:paraId="79A98237"/>
    <w:p w14:paraId="62D6615E">
      <w:pPr>
        <w:pStyle w:val="4"/>
      </w:pPr>
      <w:r>
        <w:t>9.9 backend/tests/（建议）</w:t>
      </w:r>
    </w:p>
    <w:p w14:paraId="2B2B90C5">
      <w:pPr>
        <w:pStyle w:val="137"/>
      </w:pPr>
      <w:r>
        <w:rPr>
          <w:rFonts w:ascii="Consolas" w:hAnsi="Consolas" w:eastAsia="Consolas"/>
          <w:sz w:val="20"/>
        </w:rPr>
        <w:t># backend/tests/test_scene_validate.py</w:t>
      </w:r>
    </w:p>
    <w:p w14:paraId="0BD26BA0">
      <w:pPr>
        <w:pStyle w:val="137"/>
      </w:pPr>
      <w:r>
        <w:rPr>
          <w:rFonts w:ascii="Consolas" w:hAnsi="Consolas" w:eastAsia="Consolas"/>
          <w:sz w:val="20"/>
        </w:rPr>
        <w:t>def test_validate_scene_ok():</w:t>
      </w:r>
    </w:p>
    <w:p w14:paraId="26363F9E">
      <w:pPr>
        <w:pStyle w:val="137"/>
      </w:pPr>
      <w:r>
        <w:rPr>
          <w:rFonts w:ascii="Consolas" w:hAnsi="Consolas" w:eastAsia="Consolas"/>
          <w:sz w:val="20"/>
        </w:rPr>
        <w:t xml:space="preserve">    pass</w:t>
      </w:r>
    </w:p>
    <w:p w14:paraId="2ACD331C">
      <w:pPr>
        <w:pStyle w:val="137"/>
      </w:pPr>
    </w:p>
    <w:p w14:paraId="7A611CB1">
      <w:pPr>
        <w:pStyle w:val="137"/>
      </w:pPr>
      <w:r>
        <w:rPr>
          <w:rFonts w:ascii="Consolas" w:hAnsi="Consolas" w:eastAsia="Consolas"/>
          <w:sz w:val="20"/>
        </w:rPr>
        <w:t>def test_validate_scene_bad_pin():</w:t>
      </w:r>
    </w:p>
    <w:p w14:paraId="3CF4D9C1">
      <w:pPr>
        <w:pStyle w:val="137"/>
      </w:pPr>
      <w:r>
        <w:rPr>
          <w:rFonts w:ascii="Consolas" w:hAnsi="Consolas" w:eastAsia="Consolas"/>
          <w:sz w:val="20"/>
        </w:rPr>
        <w:t xml:space="preserve">    pass</w:t>
      </w:r>
    </w:p>
    <w:p w14:paraId="1EEDE66B">
      <w:pPr>
        <w:pStyle w:val="137"/>
      </w:pPr>
    </w:p>
    <w:p w14:paraId="65C3CF34">
      <w:pPr>
        <w:pStyle w:val="137"/>
      </w:pPr>
      <w:r>
        <w:rPr>
          <w:rFonts w:ascii="Consolas" w:hAnsi="Consolas" w:eastAsia="Consolas"/>
          <w:sz w:val="20"/>
        </w:rPr>
        <w:t># backend/tests/test_occlusion.py</w:t>
      </w:r>
    </w:p>
    <w:p w14:paraId="27916A8F">
      <w:pPr>
        <w:pStyle w:val="137"/>
      </w:pPr>
      <w:r>
        <w:rPr>
          <w:rFonts w:ascii="Consolas" w:hAnsi="Consolas" w:eastAsia="Consolas"/>
          <w:sz w:val="20"/>
        </w:rPr>
        <w:t>def test_occlusion_threshold_excludes_node():</w:t>
      </w:r>
    </w:p>
    <w:p w14:paraId="4C88014E">
      <w:pPr>
        <w:pStyle w:val="137"/>
      </w:pPr>
      <w:r>
        <w:rPr>
          <w:rFonts w:ascii="Consolas" w:hAnsi="Consolas" w:eastAsia="Consolas"/>
          <w:sz w:val="20"/>
        </w:rPr>
        <w:t xml:space="preserve">    pass</w:t>
      </w:r>
    </w:p>
    <w:p w14:paraId="64FA73E1">
      <w:pPr>
        <w:pStyle w:val="137"/>
      </w:pPr>
    </w:p>
    <w:p w14:paraId="22052935">
      <w:pPr>
        <w:pStyle w:val="137"/>
      </w:pPr>
      <w:r>
        <w:rPr>
          <w:rFonts w:ascii="Consolas" w:hAnsi="Consolas" w:eastAsia="Consolas"/>
          <w:sz w:val="20"/>
        </w:rPr>
        <w:t># backend/tests/test_shuffle_invariant.py</w:t>
      </w:r>
    </w:p>
    <w:p w14:paraId="6D961C8D">
      <w:pPr>
        <w:pStyle w:val="137"/>
      </w:pPr>
      <w:r>
        <w:rPr>
          <w:rFonts w:ascii="Consolas" w:hAnsi="Consolas" w:eastAsia="Consolas"/>
          <w:sz w:val="20"/>
        </w:rPr>
        <w:t>def test_shuffle_keeps_endpoints():</w:t>
      </w:r>
    </w:p>
    <w:p w14:paraId="05DE6B80">
      <w:pPr>
        <w:pStyle w:val="137"/>
      </w:pPr>
      <w:r>
        <w:rPr>
          <w:rFonts w:ascii="Consolas" w:hAnsi="Consolas" w:eastAsia="Consolas"/>
          <w:sz w:val="20"/>
        </w:rPr>
        <w:t xml:space="preserve">    pass</w:t>
      </w:r>
    </w:p>
    <w:p w14:paraId="35C96FBF"/>
    <w:p w14:paraId="35CE6F2F">
      <w:pPr>
        <w:pStyle w:val="3"/>
      </w:pPr>
      <w:r>
        <w:t>10. 关键设计决策（固定）</w:t>
      </w:r>
    </w:p>
    <w:p w14:paraId="28B34858">
      <w:pPr>
        <w:pStyle w:val="16"/>
      </w:pPr>
      <w:r>
        <w:t>遮挡率统计以像素法为主：适配不规则噪点 mask，速度快且实现稳健；几何法作为可选补充。</w:t>
      </w:r>
    </w:p>
    <w:p w14:paraId="70AF8194">
      <w:pPr>
        <w:pStyle w:val="16"/>
      </w:pPr>
      <w:r>
        <w:t>图像导出优先由前端完成：满足“后端无 UI 渲染”约束，后端专注计算与落盘。</w:t>
      </w:r>
    </w:p>
    <w:p w14:paraId="79AFBD35">
      <w:pPr>
        <w:pStyle w:val="16"/>
      </w:pPr>
      <w:r>
        <w:t>连接关系必须以 netlist 表示：否则无法保证 shuffle 后连接关系不变。</w:t>
      </w:r>
    </w:p>
    <w:p w14:paraId="734FACC6">
      <w:pPr>
        <w:pStyle w:val="16"/>
      </w:pPr>
      <w:r>
        <w:t>scene 中记录 seed 与参数：保证可复现与可审计。</w:t>
      </w:r>
    </w:p>
    <w:p w14:paraId="3611ED24">
      <w:pPr>
        <w:pStyle w:val="3"/>
      </w:pPr>
      <w:r>
        <w:t>11. 后续扩展建议</w:t>
      </w:r>
    </w:p>
    <w:p w14:paraId="585531DF">
      <w:pPr>
        <w:pStyle w:val="16"/>
      </w:pPr>
      <w:r>
        <w:t>加入正交布线与避障，提高电路图观感与可读性。</w:t>
      </w:r>
    </w:p>
    <w:p w14:paraId="0C768F83">
      <w:pPr>
        <w:pStyle w:val="16"/>
      </w:pPr>
      <w:r>
        <w:t>输出检测/分割标注（bbox/polygon，COCO 格式），支持更丰富的视觉任务。</w:t>
      </w:r>
    </w:p>
    <w:p w14:paraId="68573E34">
      <w:pPr>
        <w:pStyle w:val="16"/>
      </w:pPr>
      <w:r>
        <w:t>引入插件式器件库（自定义 SVG/footprint/pins），支持快速扩展词表。</w:t>
      </w:r>
    </w:p>
    <w:p w14:paraId="3D7FB163">
      <w:pPr>
        <w:pStyle w:val="16"/>
      </w:pPr>
      <w:r>
        <w:t>支持批量生成策略组合（mask 策略 × shuffle 策略 × 功能标签），自动维护分布统计。</w:t>
      </w:r>
    </w:p>
    <w:p w14:paraId="573E1FC6">
      <w:pPr>
        <w:pStyle w:val="3"/>
      </w:pPr>
      <w:r>
        <w:t>12. v0.</w:t>
      </w:r>
      <w:r>
        <w:rPr>
          <w:rFonts w:hint="eastAsia" w:eastAsia="宋体"/>
          <w:lang w:val="en-US" w:eastAsia="zh-CN"/>
        </w:rPr>
        <w:t>4</w:t>
      </w:r>
      <w:r>
        <w:t xml:space="preserve"> 最小可用交付（MVP Checklist）</w:t>
      </w:r>
    </w:p>
    <w:p w14:paraId="7E16EE82">
      <w:pPr>
        <w:pStyle w:val="16"/>
      </w:pPr>
      <w:r>
        <w:t>前端：nodes/nets 编辑、mask 手绘导出、scene 导出、调用 label compute。</w:t>
      </w:r>
    </w:p>
    <w:p w14:paraId="5AAB1C20">
      <w:pPr>
        <w:pStyle w:val="16"/>
      </w:pPr>
      <w:r>
        <w:t>后端：scene validate、label compute、dataset save；mask generate 或 shuffle 至少实现其一。</w:t>
      </w:r>
    </w:p>
    <w:p w14:paraId="258EF209">
      <w:pPr>
        <w:pStyle w:val="16"/>
      </w:pPr>
      <w:r>
        <w:t>shared：vocab + footprints + schema 可用。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C13BA"/>
    <w:rsid w:val="307A12F6"/>
    <w:rsid w:val="5BEE157A"/>
    <w:rsid w:val="7F0C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2802</Words>
  <Characters>7840</Characters>
  <Lines>0</Lines>
  <Paragraphs>0</Paragraphs>
  <TotalTime>1308</TotalTime>
  <ScaleCrop>false</ScaleCrop>
  <LinksUpToDate>false</LinksUpToDate>
  <CharactersWithSpaces>8876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田田田阔</cp:lastModifiedBy>
  <dcterms:modified xsi:type="dcterms:W3CDTF">2026-02-13T07:27:50Z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eyJoZGlkIjoiMzEwNTM5NzYwMDRjMzkwZTVkZjY2ODkwMGIxNGU0OTUiLCJ1c2VySWQiOiIxOTY2NDkxMTcifQ==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0C8E65751B0545D6880A64017AA92A64_13</vt:lpwstr>
  </property>
</Properties>
</file>